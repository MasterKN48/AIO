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2DF95" w14:textId="77777777" w:rsidR="00276EA4" w:rsidRDefault="00363069">
      <w:pPr>
        <w:spacing w:before="86"/>
        <w:ind w:left="346" w:right="566"/>
        <w:jc w:val="center"/>
        <w:rPr>
          <w:b/>
          <w:bCs/>
          <w:sz w:val="36"/>
          <w:szCs w:val="24"/>
        </w:rPr>
      </w:pPr>
      <w:r>
        <w:rPr>
          <w:b/>
          <w:bCs/>
          <w:sz w:val="36"/>
          <w:szCs w:val="24"/>
        </w:rPr>
        <w:t>AIO: File Type Conversion</w:t>
      </w:r>
    </w:p>
    <w:p w14:paraId="0BD82894" w14:textId="77777777" w:rsidR="00276EA4" w:rsidRDefault="00276EA4">
      <w:pPr>
        <w:spacing w:before="86"/>
        <w:ind w:left="346" w:right="566"/>
        <w:jc w:val="center"/>
        <w:rPr>
          <w:b/>
          <w:bCs/>
          <w:sz w:val="36"/>
          <w:szCs w:val="24"/>
        </w:rPr>
      </w:pPr>
    </w:p>
    <w:p w14:paraId="7E997A3F" w14:textId="77777777" w:rsidR="00276EA4" w:rsidRDefault="00363069">
      <w:pPr>
        <w:spacing w:before="86"/>
        <w:ind w:left="346" w:right="566"/>
        <w:jc w:val="center"/>
        <w:rPr>
          <w:rFonts w:eastAsia="Calibri"/>
          <w:sz w:val="28"/>
          <w:szCs w:val="28"/>
          <w:lang w:bidi="ar"/>
        </w:rPr>
      </w:pPr>
      <w:r>
        <w:rPr>
          <w:rFonts w:eastAsia="Calibri"/>
          <w:sz w:val="28"/>
          <w:szCs w:val="28"/>
          <w:lang w:bidi="ar"/>
        </w:rPr>
        <w:t>Submitted by</w:t>
      </w:r>
    </w:p>
    <w:p w14:paraId="60F3C3D6" w14:textId="77777777" w:rsidR="00276EA4" w:rsidRDefault="00276EA4">
      <w:pPr>
        <w:spacing w:before="86"/>
        <w:ind w:left="346" w:right="566"/>
        <w:jc w:val="center"/>
        <w:rPr>
          <w:rFonts w:eastAsia="Calibri"/>
          <w:sz w:val="28"/>
          <w:szCs w:val="28"/>
          <w:lang w:bidi="ar"/>
        </w:rPr>
      </w:pPr>
    </w:p>
    <w:p w14:paraId="02ACD9D0" w14:textId="77777777" w:rsidR="00276EA4" w:rsidRDefault="00363069">
      <w:pPr>
        <w:pStyle w:val="Heading2"/>
        <w:spacing w:line="365" w:lineRule="exact"/>
        <w:ind w:right="560"/>
        <w:rPr>
          <w:b w:val="0"/>
          <w:bCs w:val="0"/>
        </w:rPr>
      </w:pPr>
      <w:proofErr w:type="spellStart"/>
      <w:r>
        <w:rPr>
          <w:b w:val="0"/>
          <w:bCs w:val="0"/>
        </w:rPr>
        <w:t>Ansh</w:t>
      </w:r>
      <w:proofErr w:type="spellEnd"/>
      <w:r>
        <w:rPr>
          <w:b w:val="0"/>
          <w:bCs w:val="0"/>
        </w:rPr>
        <w:t xml:space="preserve"> Sachdeva (41325502716)</w:t>
      </w:r>
    </w:p>
    <w:p w14:paraId="3C2CB7B6" w14:textId="77777777" w:rsidR="00276EA4" w:rsidRDefault="00363069">
      <w:pPr>
        <w:spacing w:line="368" w:lineRule="exact"/>
        <w:ind w:left="424" w:right="481"/>
        <w:jc w:val="center"/>
        <w:rPr>
          <w:sz w:val="32"/>
        </w:rPr>
      </w:pPr>
      <w:r>
        <w:rPr>
          <w:sz w:val="32"/>
        </w:rPr>
        <w:t>Nitin Kumar (41725502716)</w:t>
      </w:r>
    </w:p>
    <w:p w14:paraId="1A908EF9" w14:textId="77777777" w:rsidR="00276EA4" w:rsidRDefault="00363069">
      <w:pPr>
        <w:spacing w:before="2"/>
        <w:ind w:left="424" w:right="563"/>
        <w:jc w:val="center"/>
        <w:rPr>
          <w:rFonts w:eastAsia="Calibri"/>
          <w:sz w:val="28"/>
          <w:szCs w:val="28"/>
          <w:lang w:bidi="ar"/>
        </w:rPr>
      </w:pPr>
      <w:r>
        <w:rPr>
          <w:sz w:val="32"/>
        </w:rPr>
        <w:t>Kunal Wadhawan (01225502716)</w:t>
      </w:r>
    </w:p>
    <w:p w14:paraId="36C9A65F" w14:textId="77777777" w:rsidR="00276EA4" w:rsidRDefault="00363069">
      <w:pPr>
        <w:spacing w:before="86"/>
        <w:ind w:left="346" w:right="566"/>
        <w:jc w:val="center"/>
      </w:pPr>
      <w:r>
        <w:rPr>
          <w:noProof/>
        </w:rPr>
        <w:drawing>
          <wp:inline distT="0" distB="0" distL="114300" distR="114300" wp14:anchorId="4CB5931F" wp14:editId="6CD9E19A">
            <wp:extent cx="1621790" cy="1090930"/>
            <wp:effectExtent l="0" t="0" r="889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1621790" cy="1090930"/>
                    </a:xfrm>
                    <a:prstGeom prst="rect">
                      <a:avLst/>
                    </a:prstGeom>
                    <a:noFill/>
                    <a:ln>
                      <a:noFill/>
                    </a:ln>
                  </pic:spPr>
                </pic:pic>
              </a:graphicData>
            </a:graphic>
          </wp:inline>
        </w:drawing>
      </w:r>
    </w:p>
    <w:p w14:paraId="71006206" w14:textId="77777777" w:rsidR="00276EA4" w:rsidRDefault="00363069">
      <w:pPr>
        <w:widowControl/>
        <w:spacing w:after="160"/>
        <w:ind w:left="2880" w:firstLineChars="426" w:firstLine="1193"/>
        <w:rPr>
          <w:sz w:val="28"/>
          <w:szCs w:val="28"/>
        </w:rPr>
      </w:pPr>
      <w:r>
        <w:rPr>
          <w:sz w:val="28"/>
          <w:szCs w:val="28"/>
          <w:lang w:eastAsia="zh-CN" w:bidi="ar"/>
        </w:rPr>
        <w:t>Submitted to</w:t>
      </w:r>
    </w:p>
    <w:p w14:paraId="36BD8661" w14:textId="77777777" w:rsidR="00276EA4" w:rsidRDefault="00363069">
      <w:pPr>
        <w:widowControl/>
        <w:spacing w:after="160"/>
        <w:jc w:val="both"/>
        <w:rPr>
          <w:sz w:val="28"/>
          <w:szCs w:val="28"/>
        </w:rPr>
      </w:pPr>
      <w:r>
        <w:rPr>
          <w:sz w:val="28"/>
          <w:szCs w:val="28"/>
          <w:lang w:eastAsia="zh-CN" w:bidi="ar"/>
        </w:rPr>
        <w:t xml:space="preserve">                                Mr. Pankaj Singh Yadav (Project guide)</w:t>
      </w:r>
    </w:p>
    <w:p w14:paraId="1FD8F701" w14:textId="77777777" w:rsidR="00276EA4" w:rsidRDefault="00363069">
      <w:pPr>
        <w:widowControl/>
        <w:spacing w:after="160"/>
        <w:jc w:val="center"/>
        <w:rPr>
          <w:b/>
          <w:sz w:val="28"/>
          <w:szCs w:val="28"/>
        </w:rPr>
      </w:pPr>
      <w:r>
        <w:rPr>
          <w:rFonts w:eastAsia="Calibri"/>
          <w:b/>
          <w:sz w:val="28"/>
          <w:szCs w:val="28"/>
          <w:lang w:eastAsia="zh-CN" w:bidi="ar"/>
        </w:rPr>
        <w:t xml:space="preserve"> Department of Computer Science and Engineering in </w:t>
      </w:r>
    </w:p>
    <w:p w14:paraId="6188AAF1" w14:textId="77777777" w:rsidR="00276EA4" w:rsidRDefault="00363069">
      <w:pPr>
        <w:widowControl/>
        <w:spacing w:after="160"/>
        <w:jc w:val="center"/>
        <w:rPr>
          <w:b/>
          <w:sz w:val="28"/>
          <w:szCs w:val="28"/>
        </w:rPr>
      </w:pPr>
      <w:r>
        <w:rPr>
          <w:rFonts w:eastAsia="Calibri"/>
          <w:b/>
          <w:sz w:val="28"/>
          <w:szCs w:val="28"/>
          <w:lang w:eastAsia="zh-CN" w:bidi="ar"/>
        </w:rPr>
        <w:t xml:space="preserve"> Partial fulfillment of the requirements for the degree of</w:t>
      </w:r>
    </w:p>
    <w:p w14:paraId="5312C7A0" w14:textId="77777777" w:rsidR="00276EA4" w:rsidRDefault="00363069">
      <w:pPr>
        <w:widowControl/>
        <w:spacing w:after="160"/>
        <w:jc w:val="center"/>
        <w:rPr>
          <w:b/>
          <w:sz w:val="28"/>
          <w:szCs w:val="28"/>
        </w:rPr>
      </w:pPr>
      <w:r>
        <w:rPr>
          <w:rFonts w:eastAsia="Calibri"/>
          <w:b/>
          <w:sz w:val="28"/>
          <w:szCs w:val="28"/>
          <w:lang w:eastAsia="zh-CN" w:bidi="ar"/>
        </w:rPr>
        <w:t xml:space="preserve"> Bachelor of Technology</w:t>
      </w:r>
    </w:p>
    <w:p w14:paraId="12812A6E" w14:textId="77777777" w:rsidR="00276EA4" w:rsidRDefault="00363069">
      <w:pPr>
        <w:widowControl/>
        <w:spacing w:after="160"/>
        <w:jc w:val="center"/>
        <w:rPr>
          <w:b/>
          <w:sz w:val="28"/>
          <w:szCs w:val="28"/>
        </w:rPr>
      </w:pPr>
      <w:r>
        <w:rPr>
          <w:rFonts w:eastAsia="Calibri"/>
          <w:b/>
          <w:sz w:val="28"/>
          <w:szCs w:val="28"/>
          <w:lang w:eastAsia="zh-CN" w:bidi="ar"/>
        </w:rPr>
        <w:t xml:space="preserve"> in </w:t>
      </w:r>
    </w:p>
    <w:p w14:paraId="0045879F" w14:textId="77777777" w:rsidR="00276EA4" w:rsidRDefault="00363069">
      <w:pPr>
        <w:widowControl/>
        <w:spacing w:after="160"/>
        <w:jc w:val="center"/>
        <w:rPr>
          <w:b/>
          <w:sz w:val="28"/>
          <w:szCs w:val="28"/>
        </w:rPr>
      </w:pPr>
      <w:r>
        <w:rPr>
          <w:rFonts w:eastAsia="Calibri"/>
          <w:b/>
          <w:sz w:val="28"/>
          <w:szCs w:val="28"/>
          <w:lang w:eastAsia="zh-CN" w:bidi="ar"/>
        </w:rPr>
        <w:t>Computer Science and Engineering</w:t>
      </w:r>
    </w:p>
    <w:p w14:paraId="06708115" w14:textId="77777777" w:rsidR="00276EA4" w:rsidRDefault="00363069">
      <w:pPr>
        <w:spacing w:after="160" w:line="360" w:lineRule="auto"/>
        <w:jc w:val="center"/>
        <w:rPr>
          <w:sz w:val="28"/>
          <w:szCs w:val="28"/>
        </w:rPr>
      </w:pPr>
      <w:r>
        <w:rPr>
          <w:rFonts w:eastAsia="Calibri"/>
          <w:sz w:val="28"/>
          <w:szCs w:val="28"/>
          <w:lang w:eastAsia="zh-CN" w:bidi="ar"/>
        </w:rPr>
        <w:t xml:space="preserve">   </w:t>
      </w:r>
      <w:r>
        <w:rPr>
          <w:rFonts w:eastAsia="Calibri"/>
          <w:noProof/>
          <w:sz w:val="28"/>
          <w:szCs w:val="28"/>
          <w:lang w:bidi="ar"/>
        </w:rPr>
        <w:drawing>
          <wp:inline distT="0" distB="0" distL="114300" distR="114300" wp14:anchorId="7DB0CCE0" wp14:editId="02B09801">
            <wp:extent cx="1371600" cy="14782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1371600" cy="1478280"/>
                    </a:xfrm>
                    <a:prstGeom prst="rect">
                      <a:avLst/>
                    </a:prstGeom>
                    <a:noFill/>
                    <a:ln>
                      <a:noFill/>
                    </a:ln>
                  </pic:spPr>
                </pic:pic>
              </a:graphicData>
            </a:graphic>
          </wp:inline>
        </w:drawing>
      </w:r>
    </w:p>
    <w:p w14:paraId="2514BD73" w14:textId="77777777" w:rsidR="00276EA4" w:rsidRDefault="00363069">
      <w:pPr>
        <w:spacing w:after="160" w:line="360" w:lineRule="auto"/>
        <w:jc w:val="center"/>
        <w:rPr>
          <w:b/>
          <w:sz w:val="28"/>
          <w:szCs w:val="28"/>
        </w:rPr>
      </w:pPr>
      <w:r>
        <w:rPr>
          <w:rFonts w:eastAsia="Calibri"/>
          <w:b/>
          <w:sz w:val="28"/>
          <w:szCs w:val="28"/>
          <w:lang w:eastAsia="zh-CN" w:bidi="ar"/>
        </w:rPr>
        <w:t>Department of Computer Science and Engineering</w:t>
      </w:r>
    </w:p>
    <w:p w14:paraId="27B4BD2E" w14:textId="77777777" w:rsidR="00276EA4" w:rsidRDefault="00363069">
      <w:pPr>
        <w:spacing w:after="160" w:line="360" w:lineRule="auto"/>
        <w:jc w:val="center"/>
        <w:rPr>
          <w:sz w:val="28"/>
          <w:szCs w:val="28"/>
        </w:rPr>
      </w:pPr>
      <w:r>
        <w:rPr>
          <w:rFonts w:eastAsia="Calibri"/>
          <w:sz w:val="28"/>
          <w:szCs w:val="28"/>
          <w:lang w:eastAsia="zh-CN" w:bidi="ar"/>
        </w:rPr>
        <w:t>JIMS Engineering Management Technical Campus, Greater Noida</w:t>
      </w:r>
    </w:p>
    <w:p w14:paraId="5BCA5D8C" w14:textId="77777777" w:rsidR="00276EA4" w:rsidRDefault="00363069">
      <w:pPr>
        <w:spacing w:after="160" w:line="360" w:lineRule="auto"/>
        <w:jc w:val="center"/>
        <w:rPr>
          <w:sz w:val="28"/>
          <w:szCs w:val="28"/>
        </w:rPr>
      </w:pPr>
      <w:r>
        <w:rPr>
          <w:rFonts w:eastAsia="Calibri"/>
          <w:sz w:val="28"/>
          <w:szCs w:val="28"/>
          <w:lang w:eastAsia="zh-CN" w:bidi="ar"/>
        </w:rPr>
        <w:t>Guru Gobind Singh Indraprastha University, Delhi</w:t>
      </w:r>
    </w:p>
    <w:p w14:paraId="7D739F28" w14:textId="77777777" w:rsidR="00276EA4" w:rsidRDefault="00363069">
      <w:pPr>
        <w:spacing w:after="160" w:line="360" w:lineRule="auto"/>
        <w:rPr>
          <w:b/>
          <w:sz w:val="32"/>
          <w:szCs w:val="32"/>
          <w:lang w:eastAsia="zh-CN" w:bidi="ar"/>
        </w:rPr>
      </w:pPr>
      <w:r>
        <w:rPr>
          <w:rFonts w:eastAsia="Calibri"/>
          <w:sz w:val="32"/>
          <w:szCs w:val="32"/>
          <w:lang w:eastAsia="zh-CN" w:bidi="ar"/>
        </w:rPr>
        <w:tab/>
      </w:r>
      <w:r>
        <w:rPr>
          <w:rFonts w:eastAsia="Calibri"/>
          <w:sz w:val="32"/>
          <w:szCs w:val="32"/>
          <w:lang w:eastAsia="zh-CN" w:bidi="ar"/>
        </w:rPr>
        <w:tab/>
      </w:r>
      <w:r>
        <w:rPr>
          <w:rFonts w:eastAsia="Calibri"/>
          <w:sz w:val="32"/>
          <w:szCs w:val="32"/>
          <w:lang w:eastAsia="zh-CN" w:bidi="ar"/>
        </w:rPr>
        <w:tab/>
      </w:r>
      <w:r>
        <w:rPr>
          <w:rFonts w:eastAsia="Calibri"/>
          <w:sz w:val="32"/>
          <w:szCs w:val="32"/>
          <w:lang w:eastAsia="zh-CN" w:bidi="ar"/>
        </w:rPr>
        <w:tab/>
        <w:t xml:space="preserve">          </w:t>
      </w:r>
      <w:proofErr w:type="gramStart"/>
      <w:r>
        <w:rPr>
          <w:rFonts w:eastAsia="Calibri"/>
          <w:sz w:val="32"/>
          <w:szCs w:val="32"/>
          <w:lang w:eastAsia="zh-CN" w:bidi="ar"/>
        </w:rPr>
        <w:t>MAY,</w:t>
      </w:r>
      <w:proofErr w:type="gramEnd"/>
      <w:r>
        <w:rPr>
          <w:rFonts w:eastAsia="Calibri"/>
          <w:sz w:val="32"/>
          <w:szCs w:val="32"/>
          <w:lang w:eastAsia="zh-CN" w:bidi="ar"/>
        </w:rPr>
        <w:t xml:space="preserve"> 2020</w:t>
      </w:r>
    </w:p>
    <w:p w14:paraId="57ADBB37" w14:textId="77777777" w:rsidR="00276EA4" w:rsidRDefault="00276EA4">
      <w:pPr>
        <w:spacing w:after="160" w:line="360" w:lineRule="auto"/>
        <w:jc w:val="center"/>
        <w:rPr>
          <w:b/>
          <w:sz w:val="32"/>
          <w:szCs w:val="32"/>
          <w:lang w:eastAsia="zh-CN" w:bidi="ar"/>
        </w:rPr>
      </w:pPr>
    </w:p>
    <w:p w14:paraId="3EF40638" w14:textId="77777777" w:rsidR="00276EA4" w:rsidRDefault="00363069">
      <w:pPr>
        <w:spacing w:after="160" w:line="360" w:lineRule="auto"/>
        <w:jc w:val="center"/>
        <w:rPr>
          <w:b/>
          <w:sz w:val="32"/>
          <w:szCs w:val="32"/>
        </w:rPr>
      </w:pPr>
      <w:r>
        <w:rPr>
          <w:b/>
          <w:sz w:val="32"/>
          <w:szCs w:val="32"/>
          <w:lang w:eastAsia="zh-CN" w:bidi="ar"/>
        </w:rPr>
        <w:lastRenderedPageBreak/>
        <w:t>CERTIFICATE</w:t>
      </w:r>
    </w:p>
    <w:p w14:paraId="329F78FF" w14:textId="77777777" w:rsidR="00276EA4" w:rsidRDefault="00276EA4">
      <w:pPr>
        <w:spacing w:after="160" w:line="360" w:lineRule="auto"/>
        <w:jc w:val="center"/>
        <w:rPr>
          <w:b/>
          <w:sz w:val="24"/>
          <w:szCs w:val="24"/>
        </w:rPr>
      </w:pPr>
    </w:p>
    <w:p w14:paraId="2AF1A2A2" w14:textId="77777777" w:rsidR="00276EA4" w:rsidRDefault="00363069">
      <w:pPr>
        <w:spacing w:after="160" w:line="360" w:lineRule="auto"/>
        <w:jc w:val="both"/>
        <w:rPr>
          <w:sz w:val="24"/>
          <w:szCs w:val="24"/>
        </w:rPr>
      </w:pPr>
      <w:r>
        <w:rPr>
          <w:rFonts w:eastAsia="Calibri"/>
          <w:sz w:val="24"/>
          <w:szCs w:val="24"/>
          <w:lang w:eastAsia="zh-CN" w:bidi="ar"/>
        </w:rPr>
        <w:t>This is to certify that Project Report entitled “</w:t>
      </w:r>
      <w:r>
        <w:rPr>
          <w:sz w:val="24"/>
          <w:szCs w:val="24"/>
        </w:rPr>
        <w:t xml:space="preserve">AIO: File Type Conversion” </w:t>
      </w:r>
      <w:r>
        <w:rPr>
          <w:rFonts w:eastAsia="Calibri"/>
          <w:sz w:val="24"/>
          <w:szCs w:val="24"/>
          <w:lang w:eastAsia="zh-CN" w:bidi="ar"/>
        </w:rPr>
        <w:t xml:space="preserve">which is submitted by </w:t>
      </w:r>
      <w:proofErr w:type="spellStart"/>
      <w:r>
        <w:rPr>
          <w:rFonts w:eastAsia="Calibri"/>
          <w:sz w:val="24"/>
          <w:szCs w:val="24"/>
          <w:lang w:eastAsia="zh-CN" w:bidi="ar"/>
        </w:rPr>
        <w:t>Ansh</w:t>
      </w:r>
      <w:proofErr w:type="spellEnd"/>
      <w:r>
        <w:rPr>
          <w:rFonts w:eastAsia="Calibri"/>
          <w:sz w:val="24"/>
          <w:szCs w:val="24"/>
          <w:lang w:eastAsia="zh-CN" w:bidi="ar"/>
        </w:rPr>
        <w:t xml:space="preserve"> Sachdeva, Kunal Wadhawan, Nitin Kumar in partial fulfilment of the requirement for the award of degree B. Tech. in Department of Computer Science &amp; Engineering of JIMS Engineering Management Technical Campus, Greater Noida affiliated to Guru Gobind Singh Indraprastha University, Delhi is a record of the candidate own work carried out by him under my supervision. The matter embodied in this report is original and has not been submitted for the award of any other degree. </w:t>
      </w:r>
    </w:p>
    <w:p w14:paraId="12F8EC15" w14:textId="77777777" w:rsidR="00276EA4" w:rsidRDefault="00276EA4">
      <w:pPr>
        <w:pStyle w:val="Heading2"/>
        <w:spacing w:before="117" w:after="19"/>
        <w:ind w:left="998" w:firstLineChars="700" w:firstLine="2249"/>
        <w:jc w:val="both"/>
      </w:pPr>
    </w:p>
    <w:p w14:paraId="7285A330" w14:textId="77777777" w:rsidR="00276EA4" w:rsidRDefault="00276EA4"/>
    <w:p w14:paraId="0BD2662C" w14:textId="77777777" w:rsidR="00276EA4" w:rsidRDefault="00363069">
      <w:pPr>
        <w:spacing w:after="160" w:line="360" w:lineRule="auto"/>
        <w:jc w:val="both"/>
        <w:rPr>
          <w:sz w:val="24"/>
          <w:szCs w:val="24"/>
        </w:rPr>
      </w:pPr>
      <w:r>
        <w:rPr>
          <w:rFonts w:eastAsia="Calibri"/>
          <w:sz w:val="24"/>
          <w:szCs w:val="24"/>
          <w:lang w:eastAsia="zh-CN" w:bidi="ar"/>
        </w:rPr>
        <w:t>Date: 01/05/2020                                                               Mr. PANAKJ SINGH YADAV</w:t>
      </w:r>
    </w:p>
    <w:p w14:paraId="21A651AB" w14:textId="77777777" w:rsidR="00276EA4" w:rsidRDefault="00276EA4"/>
    <w:p w14:paraId="0497E2FE" w14:textId="77777777" w:rsidR="00276EA4" w:rsidRDefault="00276EA4">
      <w:pPr>
        <w:pStyle w:val="Heading2"/>
        <w:spacing w:before="117" w:after="19"/>
        <w:ind w:left="998" w:firstLineChars="700" w:firstLine="2249"/>
        <w:jc w:val="both"/>
      </w:pPr>
    </w:p>
    <w:p w14:paraId="51EBE3E4" w14:textId="77777777" w:rsidR="00276EA4" w:rsidRDefault="00276EA4">
      <w:pPr>
        <w:pStyle w:val="Heading2"/>
        <w:spacing w:before="117" w:after="19"/>
        <w:ind w:left="998" w:firstLineChars="700" w:firstLine="2249"/>
        <w:jc w:val="both"/>
      </w:pPr>
    </w:p>
    <w:p w14:paraId="619295D1" w14:textId="77777777" w:rsidR="00276EA4" w:rsidRDefault="00276EA4">
      <w:pPr>
        <w:pStyle w:val="Heading2"/>
        <w:spacing w:before="117" w:after="19"/>
        <w:ind w:left="998" w:firstLineChars="700" w:firstLine="2249"/>
        <w:jc w:val="both"/>
      </w:pPr>
    </w:p>
    <w:p w14:paraId="4F8A53A8" w14:textId="77777777" w:rsidR="00276EA4" w:rsidRDefault="00276EA4">
      <w:pPr>
        <w:pStyle w:val="Heading2"/>
        <w:spacing w:before="117" w:after="19"/>
        <w:ind w:left="998" w:firstLineChars="700" w:firstLine="2249"/>
        <w:jc w:val="both"/>
      </w:pPr>
    </w:p>
    <w:p w14:paraId="08B840FB" w14:textId="77777777" w:rsidR="00276EA4" w:rsidRDefault="00276EA4">
      <w:pPr>
        <w:pStyle w:val="Heading2"/>
        <w:spacing w:before="117" w:after="19"/>
        <w:ind w:left="998" w:firstLineChars="700" w:firstLine="2249"/>
        <w:jc w:val="both"/>
      </w:pPr>
    </w:p>
    <w:p w14:paraId="1FA194B5" w14:textId="77777777" w:rsidR="00276EA4" w:rsidRDefault="00276EA4">
      <w:pPr>
        <w:pStyle w:val="Heading2"/>
        <w:spacing w:before="117" w:after="19"/>
        <w:ind w:left="998" w:firstLineChars="700" w:firstLine="2249"/>
        <w:jc w:val="both"/>
      </w:pPr>
    </w:p>
    <w:p w14:paraId="14D2AE16" w14:textId="77777777" w:rsidR="00276EA4" w:rsidRDefault="00276EA4">
      <w:pPr>
        <w:pStyle w:val="Heading2"/>
        <w:spacing w:before="117" w:after="19"/>
        <w:ind w:left="998" w:firstLineChars="700" w:firstLine="2249"/>
        <w:jc w:val="both"/>
      </w:pPr>
    </w:p>
    <w:p w14:paraId="716D3CA9" w14:textId="77777777" w:rsidR="00276EA4" w:rsidRDefault="00276EA4">
      <w:pPr>
        <w:pStyle w:val="Heading2"/>
        <w:spacing w:before="117" w:after="19"/>
        <w:ind w:left="998" w:firstLineChars="700" w:firstLine="2249"/>
        <w:jc w:val="both"/>
      </w:pPr>
    </w:p>
    <w:p w14:paraId="06BD01DB" w14:textId="77777777" w:rsidR="00276EA4" w:rsidRDefault="00276EA4">
      <w:pPr>
        <w:pStyle w:val="Heading2"/>
        <w:spacing w:before="117" w:after="19"/>
        <w:ind w:left="998" w:firstLineChars="700" w:firstLine="2249"/>
        <w:jc w:val="both"/>
      </w:pPr>
    </w:p>
    <w:p w14:paraId="1BFCD5C0" w14:textId="77777777" w:rsidR="00276EA4" w:rsidRDefault="00276EA4">
      <w:pPr>
        <w:pStyle w:val="Heading2"/>
        <w:spacing w:before="117" w:after="19"/>
        <w:ind w:left="998" w:firstLineChars="700" w:firstLine="2249"/>
        <w:jc w:val="both"/>
      </w:pPr>
    </w:p>
    <w:p w14:paraId="4DA0DA26" w14:textId="77777777" w:rsidR="00276EA4" w:rsidRDefault="00276EA4">
      <w:pPr>
        <w:pStyle w:val="Heading2"/>
        <w:spacing w:before="117" w:after="19"/>
        <w:ind w:left="998" w:firstLineChars="700" w:firstLine="2249"/>
        <w:jc w:val="both"/>
      </w:pPr>
    </w:p>
    <w:p w14:paraId="2EDDD4DF" w14:textId="77777777" w:rsidR="00276EA4" w:rsidRDefault="00276EA4">
      <w:pPr>
        <w:pStyle w:val="Heading2"/>
        <w:spacing w:before="117" w:after="19"/>
        <w:ind w:left="998" w:firstLineChars="700" w:firstLine="2249"/>
        <w:jc w:val="both"/>
      </w:pPr>
    </w:p>
    <w:p w14:paraId="0F3C4C87" w14:textId="77777777" w:rsidR="00276EA4" w:rsidRDefault="00276EA4">
      <w:pPr>
        <w:pStyle w:val="Heading2"/>
        <w:spacing w:before="117" w:after="19"/>
        <w:ind w:left="998" w:firstLineChars="700" w:firstLine="2249"/>
        <w:jc w:val="both"/>
      </w:pPr>
    </w:p>
    <w:p w14:paraId="17507E88" w14:textId="77777777" w:rsidR="00276EA4" w:rsidRDefault="00276EA4">
      <w:pPr>
        <w:pStyle w:val="Heading2"/>
        <w:spacing w:before="117" w:after="19"/>
        <w:ind w:left="0" w:firstLineChars="1000" w:firstLine="3213"/>
        <w:jc w:val="both"/>
      </w:pPr>
    </w:p>
    <w:p w14:paraId="0612F6AF" w14:textId="77777777" w:rsidR="00276EA4" w:rsidRDefault="00276EA4">
      <w:pPr>
        <w:pStyle w:val="Heading2"/>
        <w:spacing w:before="117" w:after="19"/>
        <w:ind w:left="0" w:firstLineChars="1000" w:firstLine="3213"/>
        <w:jc w:val="both"/>
      </w:pPr>
    </w:p>
    <w:p w14:paraId="208E51CC" w14:textId="77777777" w:rsidR="00276EA4" w:rsidRDefault="00276EA4">
      <w:pPr>
        <w:pStyle w:val="Heading2"/>
        <w:spacing w:before="117" w:after="19"/>
        <w:ind w:left="0" w:firstLineChars="1000" w:firstLine="3213"/>
        <w:jc w:val="both"/>
      </w:pPr>
    </w:p>
    <w:p w14:paraId="0EE4B7C2" w14:textId="77777777" w:rsidR="00276EA4" w:rsidRDefault="00363069">
      <w:pPr>
        <w:pStyle w:val="Heading2"/>
        <w:spacing w:before="117" w:after="19"/>
        <w:ind w:left="0" w:firstLineChars="1000" w:firstLine="3213"/>
        <w:jc w:val="both"/>
      </w:pPr>
      <w:r>
        <w:lastRenderedPageBreak/>
        <w:t>DECLARATION</w:t>
      </w:r>
    </w:p>
    <w:p w14:paraId="776A4D3D" w14:textId="77777777" w:rsidR="00276EA4" w:rsidRDefault="00276EA4"/>
    <w:p w14:paraId="44220D1A" w14:textId="77777777" w:rsidR="00276EA4" w:rsidRDefault="00276EA4"/>
    <w:p w14:paraId="695D86AB" w14:textId="77777777" w:rsidR="00276EA4" w:rsidRDefault="00363069">
      <w:pPr>
        <w:widowControl/>
        <w:spacing w:before="240" w:line="360" w:lineRule="auto"/>
        <w:jc w:val="both"/>
        <w:rPr>
          <w:sz w:val="24"/>
          <w:szCs w:val="24"/>
        </w:rPr>
      </w:pPr>
      <w:r>
        <w:rPr>
          <w:rFonts w:eastAsia="Calibri"/>
          <w:sz w:val="24"/>
          <w:szCs w:val="24"/>
          <w:lang w:eastAsia="zh-CN" w:bidi="ar"/>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4404415C" w14:textId="77777777" w:rsidR="00276EA4" w:rsidRDefault="00276EA4">
      <w:pPr>
        <w:widowControl/>
        <w:spacing w:before="240"/>
        <w:rPr>
          <w:sz w:val="24"/>
          <w:szCs w:val="24"/>
        </w:rPr>
      </w:pPr>
    </w:p>
    <w:p w14:paraId="724C4E32" w14:textId="77777777" w:rsidR="00276EA4" w:rsidRDefault="00363069">
      <w:pPr>
        <w:widowControl/>
        <w:spacing w:before="240"/>
        <w:jc w:val="both"/>
        <w:rPr>
          <w:sz w:val="24"/>
          <w:szCs w:val="24"/>
          <w:lang w:eastAsia="zh-CN" w:bidi="ar"/>
        </w:rPr>
      </w:pPr>
      <w:r>
        <w:rPr>
          <w:sz w:val="24"/>
          <w:szCs w:val="24"/>
          <w:lang w:eastAsia="zh-CN" w:bidi="ar"/>
        </w:rPr>
        <w:t>Signature</w:t>
      </w:r>
    </w:p>
    <w:p w14:paraId="7460C3F4" w14:textId="77777777" w:rsidR="00276EA4" w:rsidRDefault="00363069">
      <w:pPr>
        <w:pStyle w:val="Heading2"/>
        <w:spacing w:line="365" w:lineRule="exact"/>
        <w:ind w:left="0" w:right="560"/>
        <w:jc w:val="both"/>
        <w:rPr>
          <w:b w:val="0"/>
          <w:bCs w:val="0"/>
        </w:rPr>
      </w:pPr>
      <w:proofErr w:type="spellStart"/>
      <w:r>
        <w:rPr>
          <w:b w:val="0"/>
          <w:bCs w:val="0"/>
          <w:sz w:val="24"/>
          <w:szCs w:val="24"/>
          <w:lang w:eastAsia="zh-CN" w:bidi="ar"/>
        </w:rPr>
        <w:t>Ansh</w:t>
      </w:r>
      <w:proofErr w:type="spellEnd"/>
      <w:r>
        <w:rPr>
          <w:b w:val="0"/>
          <w:bCs w:val="0"/>
          <w:sz w:val="24"/>
          <w:szCs w:val="24"/>
          <w:lang w:eastAsia="zh-CN" w:bidi="ar"/>
        </w:rPr>
        <w:t xml:space="preserve"> Sachdeva</w:t>
      </w:r>
      <w:r>
        <w:rPr>
          <w:sz w:val="24"/>
          <w:szCs w:val="24"/>
          <w:lang w:eastAsia="zh-CN" w:bidi="ar"/>
        </w:rPr>
        <w:t xml:space="preserve"> </w:t>
      </w:r>
      <w:r>
        <w:rPr>
          <w:b w:val="0"/>
          <w:bCs w:val="0"/>
        </w:rPr>
        <w:t>(</w:t>
      </w:r>
      <w:r>
        <w:rPr>
          <w:b w:val="0"/>
          <w:bCs w:val="0"/>
          <w:sz w:val="24"/>
          <w:szCs w:val="24"/>
        </w:rPr>
        <w:t>41325502716</w:t>
      </w:r>
      <w:r>
        <w:rPr>
          <w:b w:val="0"/>
          <w:bCs w:val="0"/>
        </w:rPr>
        <w:t>)</w:t>
      </w:r>
    </w:p>
    <w:p w14:paraId="3F4A6825" w14:textId="77777777" w:rsidR="00276EA4" w:rsidRDefault="00276EA4"/>
    <w:p w14:paraId="248A1AB3" w14:textId="77777777" w:rsidR="00276EA4" w:rsidRDefault="00363069">
      <w:pPr>
        <w:widowControl/>
        <w:spacing w:before="240"/>
        <w:rPr>
          <w:sz w:val="24"/>
          <w:szCs w:val="24"/>
          <w:lang w:eastAsia="zh-CN" w:bidi="ar"/>
        </w:rPr>
      </w:pPr>
      <w:r>
        <w:rPr>
          <w:sz w:val="24"/>
          <w:szCs w:val="24"/>
          <w:lang w:eastAsia="zh-CN" w:bidi="ar"/>
        </w:rPr>
        <w:t>Signature</w:t>
      </w:r>
    </w:p>
    <w:p w14:paraId="612F14E6" w14:textId="77777777" w:rsidR="00276EA4" w:rsidRDefault="00363069">
      <w:pPr>
        <w:widowControl/>
        <w:spacing w:before="240"/>
        <w:rPr>
          <w:sz w:val="24"/>
          <w:szCs w:val="24"/>
          <w:lang w:eastAsia="zh-CN" w:bidi="ar"/>
        </w:rPr>
      </w:pPr>
      <w:r>
        <w:rPr>
          <w:sz w:val="24"/>
          <w:szCs w:val="24"/>
          <w:lang w:eastAsia="zh-CN" w:bidi="ar"/>
        </w:rPr>
        <w:t xml:space="preserve">Kunal </w:t>
      </w:r>
      <w:proofErr w:type="gramStart"/>
      <w:r>
        <w:rPr>
          <w:sz w:val="24"/>
          <w:szCs w:val="24"/>
          <w:lang w:eastAsia="zh-CN" w:bidi="ar"/>
        </w:rPr>
        <w:t>Wadhawan(</w:t>
      </w:r>
      <w:proofErr w:type="gramEnd"/>
      <w:r>
        <w:rPr>
          <w:sz w:val="24"/>
          <w:szCs w:val="24"/>
          <w:lang w:eastAsia="zh-CN" w:bidi="ar"/>
        </w:rPr>
        <w:t>01225502716)</w:t>
      </w:r>
    </w:p>
    <w:p w14:paraId="6641AD85" w14:textId="77777777" w:rsidR="00276EA4" w:rsidRDefault="00276EA4">
      <w:pPr>
        <w:widowControl/>
        <w:spacing w:before="240"/>
        <w:rPr>
          <w:sz w:val="24"/>
          <w:szCs w:val="24"/>
          <w:lang w:eastAsia="zh-CN" w:bidi="ar"/>
        </w:rPr>
      </w:pPr>
    </w:p>
    <w:p w14:paraId="00AAABB9" w14:textId="77777777" w:rsidR="00276EA4" w:rsidRDefault="00363069">
      <w:pPr>
        <w:widowControl/>
        <w:spacing w:before="240" w:line="360" w:lineRule="auto"/>
        <w:rPr>
          <w:sz w:val="24"/>
          <w:szCs w:val="24"/>
          <w:lang w:eastAsia="zh-CN" w:bidi="ar"/>
        </w:rPr>
      </w:pPr>
      <w:r>
        <w:rPr>
          <w:sz w:val="24"/>
          <w:szCs w:val="24"/>
          <w:lang w:eastAsia="zh-CN" w:bidi="ar"/>
        </w:rPr>
        <w:t>Signature</w:t>
      </w:r>
    </w:p>
    <w:p w14:paraId="2E8A9AF8" w14:textId="77777777" w:rsidR="00276EA4" w:rsidRDefault="00363069">
      <w:pPr>
        <w:spacing w:line="368" w:lineRule="exact"/>
        <w:ind w:right="481"/>
        <w:jc w:val="both"/>
        <w:rPr>
          <w:sz w:val="24"/>
          <w:szCs w:val="20"/>
        </w:rPr>
      </w:pPr>
      <w:r>
        <w:rPr>
          <w:sz w:val="24"/>
          <w:szCs w:val="20"/>
        </w:rPr>
        <w:t>Nitin Kumar (41725502716)</w:t>
      </w:r>
    </w:p>
    <w:p w14:paraId="1667EFDE" w14:textId="77777777" w:rsidR="00276EA4" w:rsidRDefault="00363069">
      <w:pPr>
        <w:widowControl/>
        <w:spacing w:before="240" w:after="160"/>
        <w:jc w:val="both"/>
        <w:rPr>
          <w:b/>
          <w:sz w:val="28"/>
          <w:szCs w:val="28"/>
          <w:lang w:eastAsia="zh-CN" w:bidi="ar"/>
        </w:rPr>
      </w:pPr>
      <w:r>
        <w:rPr>
          <w:b/>
          <w:sz w:val="28"/>
          <w:szCs w:val="28"/>
          <w:lang w:eastAsia="zh-CN" w:bidi="ar"/>
        </w:rPr>
        <w:t>Approved By:</w:t>
      </w:r>
    </w:p>
    <w:p w14:paraId="2C69D979" w14:textId="77777777" w:rsidR="00276EA4" w:rsidRDefault="00276EA4">
      <w:pPr>
        <w:widowControl/>
        <w:spacing w:before="240" w:after="160"/>
        <w:jc w:val="both"/>
        <w:rPr>
          <w:b/>
          <w:sz w:val="28"/>
          <w:szCs w:val="28"/>
          <w:lang w:eastAsia="zh-CN" w:bidi="ar"/>
        </w:rPr>
      </w:pPr>
    </w:p>
    <w:p w14:paraId="73C8D387" w14:textId="77777777" w:rsidR="00276EA4" w:rsidRDefault="00363069">
      <w:pPr>
        <w:widowControl/>
        <w:spacing w:before="240" w:after="160"/>
        <w:rPr>
          <w:b/>
          <w:sz w:val="28"/>
          <w:szCs w:val="28"/>
          <w:lang w:eastAsia="zh-CN" w:bidi="ar"/>
        </w:rPr>
      </w:pPr>
      <w:r>
        <w:rPr>
          <w:b/>
          <w:sz w:val="28"/>
          <w:szCs w:val="28"/>
          <w:lang w:eastAsia="zh-CN" w:bidi="ar"/>
        </w:rPr>
        <w:t xml:space="preserve">Signature                                                                                 </w:t>
      </w:r>
      <w:proofErr w:type="spellStart"/>
      <w:r>
        <w:rPr>
          <w:b/>
          <w:sz w:val="28"/>
          <w:szCs w:val="28"/>
          <w:lang w:eastAsia="zh-CN" w:bidi="ar"/>
        </w:rPr>
        <w:t>Signature</w:t>
      </w:r>
      <w:proofErr w:type="spellEnd"/>
    </w:p>
    <w:p w14:paraId="7A67DF0F" w14:textId="77777777" w:rsidR="00276EA4" w:rsidRDefault="00363069">
      <w:pPr>
        <w:widowControl/>
        <w:spacing w:before="240" w:after="160"/>
        <w:rPr>
          <w:b/>
          <w:sz w:val="28"/>
          <w:szCs w:val="28"/>
          <w:lang w:eastAsia="zh-CN" w:bidi="ar"/>
        </w:rPr>
      </w:pPr>
      <w:r>
        <w:rPr>
          <w:b/>
          <w:sz w:val="28"/>
          <w:szCs w:val="28"/>
          <w:lang w:eastAsia="zh-CN" w:bidi="ar"/>
        </w:rPr>
        <w:t xml:space="preserve"> Mr. Pankaj Singh Yadav                                             Dr. Vikas Chaudhary</w:t>
      </w:r>
    </w:p>
    <w:p w14:paraId="7DE5322A" w14:textId="77777777" w:rsidR="00276EA4" w:rsidRDefault="00363069">
      <w:pPr>
        <w:widowControl/>
        <w:spacing w:before="240"/>
        <w:ind w:firstLineChars="100" w:firstLine="281"/>
        <w:rPr>
          <w:b/>
          <w:sz w:val="28"/>
          <w:szCs w:val="28"/>
          <w:lang w:eastAsia="zh-CN" w:bidi="ar"/>
        </w:rPr>
      </w:pPr>
      <w:r>
        <w:rPr>
          <w:b/>
          <w:sz w:val="28"/>
          <w:szCs w:val="28"/>
          <w:lang w:eastAsia="zh-CN" w:bidi="ar"/>
        </w:rPr>
        <w:t xml:space="preserve">  (Project </w:t>
      </w:r>
      <w:proofErr w:type="gramStart"/>
      <w:r>
        <w:rPr>
          <w:b/>
          <w:sz w:val="28"/>
          <w:szCs w:val="28"/>
          <w:lang w:eastAsia="zh-CN" w:bidi="ar"/>
        </w:rPr>
        <w:t xml:space="preserve">Guide)   </w:t>
      </w:r>
      <w:proofErr w:type="gramEnd"/>
      <w:r>
        <w:rPr>
          <w:b/>
          <w:sz w:val="28"/>
          <w:szCs w:val="28"/>
          <w:lang w:eastAsia="zh-CN" w:bidi="ar"/>
        </w:rPr>
        <w:t xml:space="preserve">                                                                    (HOD)</w:t>
      </w:r>
    </w:p>
    <w:p w14:paraId="5CC26EDD" w14:textId="77777777" w:rsidR="00276EA4" w:rsidRDefault="00363069">
      <w:pPr>
        <w:widowControl/>
        <w:spacing w:before="240"/>
        <w:ind w:firstLineChars="200" w:firstLine="560"/>
        <w:rPr>
          <w:bCs/>
          <w:sz w:val="28"/>
          <w:szCs w:val="28"/>
          <w:lang w:bidi="ar"/>
        </w:rPr>
      </w:pPr>
      <w:r>
        <w:rPr>
          <w:bCs/>
          <w:sz w:val="28"/>
          <w:szCs w:val="28"/>
          <w:lang w:bidi="ar"/>
        </w:rPr>
        <w:t xml:space="preserve">CSE Department                                                           CSE Department </w:t>
      </w:r>
    </w:p>
    <w:p w14:paraId="2A240CFF" w14:textId="77777777" w:rsidR="00276EA4" w:rsidRDefault="00363069">
      <w:pPr>
        <w:widowControl/>
        <w:spacing w:before="240"/>
        <w:rPr>
          <w:b/>
          <w:sz w:val="28"/>
          <w:szCs w:val="28"/>
          <w:lang w:eastAsia="zh-CN" w:bidi="ar"/>
        </w:rPr>
      </w:pPr>
      <w:r>
        <w:rPr>
          <w:bCs/>
          <w:sz w:val="28"/>
          <w:szCs w:val="28"/>
          <w:lang w:bidi="ar"/>
        </w:rPr>
        <w:t xml:space="preserve"> JIMS EMTC, Greater Noida</w:t>
      </w:r>
      <w:r>
        <w:rPr>
          <w:b/>
          <w:sz w:val="28"/>
          <w:szCs w:val="28"/>
          <w:lang w:eastAsia="zh-CN" w:bidi="ar"/>
        </w:rPr>
        <w:t xml:space="preserve">                                       </w:t>
      </w:r>
      <w:r>
        <w:rPr>
          <w:bCs/>
          <w:sz w:val="28"/>
          <w:szCs w:val="28"/>
          <w:lang w:bidi="ar"/>
        </w:rPr>
        <w:t>JIMS EMTC, Greater Noida</w:t>
      </w:r>
      <w:r>
        <w:rPr>
          <w:b/>
          <w:sz w:val="28"/>
          <w:szCs w:val="28"/>
          <w:lang w:eastAsia="zh-CN" w:bidi="ar"/>
        </w:rPr>
        <w:t xml:space="preserve">  </w:t>
      </w:r>
    </w:p>
    <w:p w14:paraId="44135E04" w14:textId="77777777" w:rsidR="00276EA4" w:rsidRDefault="00276EA4">
      <w:pPr>
        <w:widowControl/>
        <w:spacing w:before="240"/>
        <w:rPr>
          <w:b/>
          <w:sz w:val="28"/>
          <w:szCs w:val="28"/>
          <w:lang w:eastAsia="zh-CN" w:bidi="ar"/>
        </w:rPr>
      </w:pPr>
    </w:p>
    <w:p w14:paraId="360A8EF4" w14:textId="77777777" w:rsidR="00276EA4" w:rsidRDefault="00363069">
      <w:pPr>
        <w:widowControl/>
        <w:spacing w:before="240" w:after="160"/>
        <w:jc w:val="center"/>
        <w:rPr>
          <w:b/>
          <w:sz w:val="28"/>
          <w:szCs w:val="28"/>
        </w:rPr>
      </w:pPr>
      <w:r>
        <w:rPr>
          <w:b/>
          <w:sz w:val="28"/>
          <w:szCs w:val="28"/>
          <w:lang w:eastAsia="zh-CN" w:bidi="ar"/>
        </w:rPr>
        <w:t xml:space="preserve">                                                                        </w:t>
      </w:r>
    </w:p>
    <w:p w14:paraId="4E1AF5C4" w14:textId="77777777" w:rsidR="00276EA4" w:rsidRDefault="00276EA4">
      <w:pPr>
        <w:widowControl/>
        <w:spacing w:before="240" w:after="160"/>
        <w:jc w:val="both"/>
        <w:rPr>
          <w:b/>
          <w:sz w:val="28"/>
          <w:szCs w:val="28"/>
          <w:lang w:eastAsia="zh-CN" w:bidi="ar"/>
        </w:rPr>
      </w:pPr>
    </w:p>
    <w:p w14:paraId="7B5332D9" w14:textId="77777777" w:rsidR="00276EA4" w:rsidRDefault="00363069">
      <w:pPr>
        <w:widowControl/>
        <w:spacing w:before="240" w:after="160"/>
      </w:pPr>
      <w:r>
        <w:rPr>
          <w:b/>
          <w:sz w:val="28"/>
          <w:szCs w:val="28"/>
          <w:lang w:eastAsia="zh-CN" w:bidi="ar"/>
        </w:rPr>
        <w:t xml:space="preserve"> </w:t>
      </w:r>
      <w:r>
        <w:rPr>
          <w:b/>
          <w:sz w:val="28"/>
          <w:szCs w:val="28"/>
          <w:lang w:eastAsia="zh-CN" w:bidi="ar"/>
        </w:rPr>
        <w:tab/>
        <w:t xml:space="preserve">      </w:t>
      </w:r>
    </w:p>
    <w:p w14:paraId="41D29615" w14:textId="77777777" w:rsidR="00276EA4" w:rsidRDefault="00363069">
      <w:pPr>
        <w:pStyle w:val="Heading2"/>
        <w:spacing w:before="60" w:after="19"/>
        <w:ind w:left="0" w:right="239" w:firstLineChars="850" w:firstLine="2731"/>
        <w:jc w:val="both"/>
      </w:pPr>
      <w:r>
        <w:lastRenderedPageBreak/>
        <w:t>ACKNOWLEDGEMENT</w:t>
      </w:r>
    </w:p>
    <w:p w14:paraId="46D48928" w14:textId="77777777" w:rsidR="00276EA4" w:rsidRDefault="00276EA4">
      <w:pPr>
        <w:pStyle w:val="BodyText"/>
        <w:spacing w:line="30" w:lineRule="exact"/>
        <w:ind w:left="156"/>
        <w:rPr>
          <w:sz w:val="3"/>
        </w:rPr>
      </w:pPr>
    </w:p>
    <w:p w14:paraId="629EA217" w14:textId="77777777" w:rsidR="00276EA4" w:rsidRDefault="00276EA4">
      <w:pPr>
        <w:pStyle w:val="BodyText"/>
        <w:spacing w:before="6"/>
        <w:rPr>
          <w:b/>
          <w:sz w:val="28"/>
        </w:rPr>
      </w:pPr>
    </w:p>
    <w:p w14:paraId="7ABD2F08" w14:textId="77777777" w:rsidR="00276EA4" w:rsidRDefault="00363069">
      <w:pPr>
        <w:spacing w:after="160" w:line="360" w:lineRule="auto"/>
        <w:jc w:val="both"/>
        <w:rPr>
          <w:sz w:val="24"/>
          <w:szCs w:val="24"/>
        </w:rPr>
      </w:pPr>
      <w:r>
        <w:rPr>
          <w:rFonts w:eastAsia="Calibri"/>
          <w:sz w:val="24"/>
          <w:szCs w:val="24"/>
          <w:lang w:eastAsia="zh-CN" w:bidi="ar"/>
        </w:rPr>
        <w:t xml:space="preserve">It gives us a great sense of pleasure to present the report of the B. Tech Project undertaken during B. Tech. Final Year. We owe special debt of gratitude to Professor Mr. Pankaj Singh Yadav, Department of Computer Science &amp; Engineering, JIMS Engineering Management Technical Campus, Greater Noida for his constant support and guidance throughout the course of our work. </w:t>
      </w:r>
    </w:p>
    <w:p w14:paraId="46C24E93" w14:textId="77777777" w:rsidR="00276EA4" w:rsidRDefault="00363069">
      <w:pPr>
        <w:spacing w:after="160" w:line="360" w:lineRule="auto"/>
        <w:jc w:val="both"/>
        <w:rPr>
          <w:sz w:val="24"/>
          <w:szCs w:val="24"/>
        </w:rPr>
      </w:pPr>
      <w:r>
        <w:rPr>
          <w:rFonts w:eastAsia="Calibri"/>
          <w:sz w:val="24"/>
          <w:szCs w:val="24"/>
          <w:lang w:eastAsia="zh-CN" w:bidi="ar"/>
        </w:rPr>
        <w:t xml:space="preserve">His sincerity, thoroughness and perseverance have been a constant source of inspiration for us. It is only his cognizant efforts that our </w:t>
      </w:r>
      <w:proofErr w:type="spellStart"/>
      <w:r>
        <w:rPr>
          <w:rFonts w:eastAsia="Calibri"/>
          <w:sz w:val="24"/>
          <w:szCs w:val="24"/>
          <w:lang w:eastAsia="zh-CN" w:bidi="ar"/>
        </w:rPr>
        <w:t>endeavours</w:t>
      </w:r>
      <w:proofErr w:type="spellEnd"/>
      <w:r>
        <w:rPr>
          <w:rFonts w:eastAsia="Calibri"/>
          <w:sz w:val="24"/>
          <w:szCs w:val="24"/>
          <w:lang w:eastAsia="zh-CN" w:bidi="ar"/>
        </w:rPr>
        <w:t xml:space="preserve"> have seen light of the day. We also take the opportunity to acknowledge the contribution of Professor (Dr.) Vikas Chaudhary Head, Department of Computer Science &amp; Engineering, JIMS Engineering Management Technical Campus, Greater Noida for his full support and assistance during the development of the project. </w:t>
      </w:r>
    </w:p>
    <w:p w14:paraId="274D433B" w14:textId="77777777" w:rsidR="00276EA4" w:rsidRDefault="00363069">
      <w:pPr>
        <w:spacing w:after="160" w:line="360" w:lineRule="auto"/>
        <w:jc w:val="both"/>
        <w:rPr>
          <w:sz w:val="24"/>
          <w:szCs w:val="24"/>
        </w:rPr>
      </w:pPr>
      <w:r>
        <w:rPr>
          <w:rFonts w:eastAsia="Calibri"/>
          <w:sz w:val="24"/>
          <w:szCs w:val="24"/>
          <w:lang w:eastAsia="zh-CN" w:bidi="ar"/>
        </w:rPr>
        <w:t xml:space="preserve">We also do not like to miss the opportunity to acknowledge the contribution of all faculty members and Lab staff of the department for their kind assistance and cooperation during the development of our project. Last but not the least, we acknowledge our friends for their contribution in the completion of the project. </w:t>
      </w:r>
    </w:p>
    <w:p w14:paraId="5A190280" w14:textId="77777777" w:rsidR="00276EA4" w:rsidRDefault="00276EA4">
      <w:pPr>
        <w:spacing w:after="160" w:line="360" w:lineRule="auto"/>
        <w:jc w:val="both"/>
        <w:rPr>
          <w:sz w:val="24"/>
          <w:szCs w:val="24"/>
        </w:rPr>
      </w:pPr>
    </w:p>
    <w:p w14:paraId="0C81E110" w14:textId="77777777" w:rsidR="00276EA4" w:rsidRDefault="00363069">
      <w:pPr>
        <w:widowControl/>
        <w:spacing w:before="240"/>
        <w:jc w:val="both"/>
        <w:rPr>
          <w:sz w:val="24"/>
          <w:szCs w:val="24"/>
          <w:lang w:eastAsia="zh-CN" w:bidi="ar"/>
        </w:rPr>
      </w:pPr>
      <w:r>
        <w:rPr>
          <w:sz w:val="24"/>
          <w:szCs w:val="24"/>
          <w:lang w:eastAsia="zh-CN" w:bidi="ar"/>
        </w:rPr>
        <w:t>Signature</w:t>
      </w:r>
    </w:p>
    <w:p w14:paraId="6DA3E040" w14:textId="77777777" w:rsidR="00276EA4" w:rsidRDefault="00363069">
      <w:pPr>
        <w:pStyle w:val="Heading2"/>
        <w:spacing w:line="365" w:lineRule="exact"/>
        <w:ind w:left="0" w:right="560"/>
        <w:jc w:val="both"/>
        <w:rPr>
          <w:b w:val="0"/>
          <w:bCs w:val="0"/>
        </w:rPr>
      </w:pPr>
      <w:proofErr w:type="spellStart"/>
      <w:r>
        <w:rPr>
          <w:b w:val="0"/>
          <w:bCs w:val="0"/>
          <w:sz w:val="24"/>
          <w:szCs w:val="24"/>
          <w:lang w:eastAsia="zh-CN" w:bidi="ar"/>
        </w:rPr>
        <w:t>Ansh</w:t>
      </w:r>
      <w:proofErr w:type="spellEnd"/>
      <w:r>
        <w:rPr>
          <w:b w:val="0"/>
          <w:bCs w:val="0"/>
          <w:sz w:val="24"/>
          <w:szCs w:val="24"/>
          <w:lang w:eastAsia="zh-CN" w:bidi="ar"/>
        </w:rPr>
        <w:t xml:space="preserve"> Sachdeva</w:t>
      </w:r>
      <w:r>
        <w:rPr>
          <w:sz w:val="24"/>
          <w:szCs w:val="24"/>
          <w:lang w:eastAsia="zh-CN" w:bidi="ar"/>
        </w:rPr>
        <w:t xml:space="preserve"> </w:t>
      </w:r>
      <w:r>
        <w:rPr>
          <w:b w:val="0"/>
          <w:bCs w:val="0"/>
        </w:rPr>
        <w:t>(</w:t>
      </w:r>
      <w:r>
        <w:rPr>
          <w:b w:val="0"/>
          <w:bCs w:val="0"/>
          <w:sz w:val="24"/>
          <w:szCs w:val="24"/>
        </w:rPr>
        <w:t>41325502716</w:t>
      </w:r>
      <w:r>
        <w:rPr>
          <w:b w:val="0"/>
          <w:bCs w:val="0"/>
        </w:rPr>
        <w:t>)</w:t>
      </w:r>
    </w:p>
    <w:p w14:paraId="42DEF55B" w14:textId="77777777" w:rsidR="00276EA4" w:rsidRDefault="00276EA4"/>
    <w:p w14:paraId="7E777281" w14:textId="77777777" w:rsidR="00276EA4" w:rsidRDefault="00363069">
      <w:pPr>
        <w:widowControl/>
        <w:spacing w:before="240"/>
        <w:rPr>
          <w:sz w:val="24"/>
          <w:szCs w:val="24"/>
          <w:lang w:eastAsia="zh-CN" w:bidi="ar"/>
        </w:rPr>
      </w:pPr>
      <w:r>
        <w:rPr>
          <w:sz w:val="24"/>
          <w:szCs w:val="24"/>
          <w:lang w:eastAsia="zh-CN" w:bidi="ar"/>
        </w:rPr>
        <w:t>Signature</w:t>
      </w:r>
    </w:p>
    <w:p w14:paraId="4770C5E2" w14:textId="77777777" w:rsidR="00276EA4" w:rsidRDefault="00363069">
      <w:pPr>
        <w:widowControl/>
        <w:spacing w:before="240"/>
        <w:rPr>
          <w:sz w:val="24"/>
          <w:szCs w:val="24"/>
          <w:lang w:eastAsia="zh-CN" w:bidi="ar"/>
        </w:rPr>
      </w:pPr>
      <w:r>
        <w:rPr>
          <w:sz w:val="24"/>
          <w:szCs w:val="24"/>
          <w:lang w:eastAsia="zh-CN" w:bidi="ar"/>
        </w:rPr>
        <w:t xml:space="preserve">Kunal </w:t>
      </w:r>
      <w:proofErr w:type="gramStart"/>
      <w:r>
        <w:rPr>
          <w:sz w:val="24"/>
          <w:szCs w:val="24"/>
          <w:lang w:eastAsia="zh-CN" w:bidi="ar"/>
        </w:rPr>
        <w:t>Wadhawan(</w:t>
      </w:r>
      <w:proofErr w:type="gramEnd"/>
      <w:r>
        <w:rPr>
          <w:sz w:val="24"/>
          <w:szCs w:val="24"/>
          <w:lang w:eastAsia="zh-CN" w:bidi="ar"/>
        </w:rPr>
        <w:t>01225502716)</w:t>
      </w:r>
    </w:p>
    <w:p w14:paraId="4C64553A" w14:textId="77777777" w:rsidR="00276EA4" w:rsidRDefault="00276EA4">
      <w:pPr>
        <w:widowControl/>
        <w:spacing w:before="240"/>
        <w:rPr>
          <w:sz w:val="24"/>
          <w:szCs w:val="24"/>
          <w:lang w:eastAsia="zh-CN" w:bidi="ar"/>
        </w:rPr>
      </w:pPr>
    </w:p>
    <w:p w14:paraId="40268203" w14:textId="77777777" w:rsidR="00276EA4" w:rsidRDefault="00363069">
      <w:pPr>
        <w:widowControl/>
        <w:spacing w:before="240" w:line="360" w:lineRule="auto"/>
        <w:rPr>
          <w:sz w:val="24"/>
          <w:szCs w:val="24"/>
          <w:lang w:eastAsia="zh-CN" w:bidi="ar"/>
        </w:rPr>
      </w:pPr>
      <w:r>
        <w:rPr>
          <w:sz w:val="24"/>
          <w:szCs w:val="24"/>
          <w:lang w:eastAsia="zh-CN" w:bidi="ar"/>
        </w:rPr>
        <w:t>Signature</w:t>
      </w:r>
    </w:p>
    <w:p w14:paraId="2056952B" w14:textId="77777777" w:rsidR="00276EA4" w:rsidRDefault="00363069">
      <w:pPr>
        <w:spacing w:after="160" w:line="360" w:lineRule="auto"/>
        <w:rPr>
          <w:b/>
          <w:sz w:val="32"/>
          <w:szCs w:val="32"/>
        </w:rPr>
      </w:pPr>
      <w:r>
        <w:rPr>
          <w:sz w:val="24"/>
          <w:szCs w:val="20"/>
        </w:rPr>
        <w:t>Nitin Kumar (41725502716</w:t>
      </w:r>
    </w:p>
    <w:p w14:paraId="34A55190" w14:textId="77777777" w:rsidR="00276EA4" w:rsidRDefault="00276EA4">
      <w:pPr>
        <w:spacing w:after="160" w:line="360" w:lineRule="auto"/>
        <w:jc w:val="center"/>
        <w:rPr>
          <w:b/>
          <w:sz w:val="32"/>
          <w:szCs w:val="32"/>
        </w:rPr>
      </w:pPr>
    </w:p>
    <w:p w14:paraId="4536CAF8" w14:textId="77777777" w:rsidR="00276EA4" w:rsidRDefault="00276EA4">
      <w:pPr>
        <w:spacing w:after="160" w:line="360" w:lineRule="auto"/>
        <w:jc w:val="center"/>
        <w:rPr>
          <w:b/>
          <w:sz w:val="32"/>
          <w:szCs w:val="32"/>
        </w:rPr>
      </w:pPr>
    </w:p>
    <w:p w14:paraId="621554C6" w14:textId="77777777" w:rsidR="00276EA4" w:rsidRDefault="00276EA4">
      <w:pPr>
        <w:spacing w:after="160" w:line="360" w:lineRule="auto"/>
        <w:jc w:val="center"/>
        <w:rPr>
          <w:b/>
          <w:sz w:val="32"/>
          <w:szCs w:val="32"/>
        </w:rPr>
      </w:pPr>
    </w:p>
    <w:p w14:paraId="6762111C" w14:textId="77777777" w:rsidR="00276EA4" w:rsidRDefault="00276EA4">
      <w:pPr>
        <w:pStyle w:val="Heading2"/>
        <w:spacing w:before="60" w:after="19"/>
        <w:ind w:left="362"/>
      </w:pPr>
    </w:p>
    <w:p w14:paraId="38374F91" w14:textId="77777777" w:rsidR="00276EA4" w:rsidRDefault="00276EA4">
      <w:pPr>
        <w:pStyle w:val="Heading2"/>
        <w:spacing w:before="60" w:after="19"/>
        <w:ind w:left="362"/>
      </w:pPr>
    </w:p>
    <w:p w14:paraId="3CF432D6" w14:textId="40C95F16" w:rsidR="00276EA4" w:rsidRDefault="00363069">
      <w:pPr>
        <w:pStyle w:val="Heading2"/>
        <w:spacing w:before="60" w:after="19"/>
        <w:ind w:left="362"/>
      </w:pPr>
      <w:r>
        <w:lastRenderedPageBreak/>
        <w:t>TABLE OF CONTENTS</w:t>
      </w:r>
    </w:p>
    <w:p w14:paraId="085197D4" w14:textId="3D3A4269" w:rsidR="00282785" w:rsidRDefault="00282785" w:rsidP="00282785"/>
    <w:p w14:paraId="7F1277EE" w14:textId="028FD1BD" w:rsidR="00282785" w:rsidRDefault="00282785" w:rsidP="00282785"/>
    <w:p w14:paraId="626DDEE7" w14:textId="7702942A" w:rsidR="00282785" w:rsidRDefault="00282785" w:rsidP="00282785">
      <w:pPr>
        <w:rPr>
          <w:sz w:val="24"/>
          <w:szCs w:val="24"/>
        </w:rPr>
      </w:pPr>
      <w:r>
        <w:rPr>
          <w:sz w:val="24"/>
          <w:szCs w:val="24"/>
        </w:rPr>
        <w:t xml:space="preserve">Title……………………………………………………………………………………. </w:t>
      </w:r>
      <w:proofErr w:type="spellStart"/>
      <w:r>
        <w:rPr>
          <w:sz w:val="24"/>
          <w:szCs w:val="24"/>
        </w:rPr>
        <w:t>i</w:t>
      </w:r>
      <w:proofErr w:type="spellEnd"/>
    </w:p>
    <w:p w14:paraId="716E77C8" w14:textId="77777777" w:rsidR="00282785" w:rsidRDefault="00282785" w:rsidP="00282785">
      <w:pPr>
        <w:rPr>
          <w:sz w:val="24"/>
          <w:szCs w:val="24"/>
        </w:rPr>
      </w:pPr>
    </w:p>
    <w:p w14:paraId="21CB4BA5" w14:textId="35F62C97" w:rsidR="00282785" w:rsidRDefault="00282785" w:rsidP="00282785">
      <w:pPr>
        <w:rPr>
          <w:sz w:val="24"/>
          <w:szCs w:val="24"/>
        </w:rPr>
      </w:pPr>
      <w:r>
        <w:rPr>
          <w:sz w:val="24"/>
          <w:szCs w:val="24"/>
        </w:rPr>
        <w:t>Certificate……………………………………………………………………………… ii</w:t>
      </w:r>
    </w:p>
    <w:p w14:paraId="40197D4A" w14:textId="2CE850F5" w:rsidR="00282785" w:rsidRDefault="00282785" w:rsidP="00282785">
      <w:pPr>
        <w:rPr>
          <w:sz w:val="24"/>
          <w:szCs w:val="24"/>
        </w:rPr>
      </w:pPr>
    </w:p>
    <w:p w14:paraId="67768F02" w14:textId="22C22901" w:rsidR="00282785" w:rsidRDefault="00282785" w:rsidP="00282785">
      <w:pPr>
        <w:rPr>
          <w:sz w:val="24"/>
          <w:szCs w:val="24"/>
        </w:rPr>
      </w:pPr>
      <w:r>
        <w:rPr>
          <w:sz w:val="24"/>
          <w:szCs w:val="24"/>
        </w:rPr>
        <w:t>Declaration……………………………………………………………………………. iii</w:t>
      </w:r>
    </w:p>
    <w:p w14:paraId="218357E9" w14:textId="46D05C30" w:rsidR="00282785" w:rsidRDefault="00282785" w:rsidP="00282785">
      <w:pPr>
        <w:rPr>
          <w:sz w:val="24"/>
          <w:szCs w:val="24"/>
        </w:rPr>
      </w:pPr>
    </w:p>
    <w:p w14:paraId="426D6F69" w14:textId="240A75E8" w:rsidR="00282785" w:rsidRDefault="00282785" w:rsidP="00282785">
      <w:pPr>
        <w:rPr>
          <w:sz w:val="24"/>
          <w:szCs w:val="24"/>
        </w:rPr>
      </w:pPr>
      <w:r>
        <w:rPr>
          <w:sz w:val="24"/>
          <w:szCs w:val="24"/>
        </w:rPr>
        <w:t>Acknowledgment……………………………………………………………………… iv</w:t>
      </w:r>
    </w:p>
    <w:p w14:paraId="4059FC81" w14:textId="5738B5AE" w:rsidR="00282785" w:rsidRDefault="00282785" w:rsidP="00282785">
      <w:pPr>
        <w:rPr>
          <w:sz w:val="24"/>
          <w:szCs w:val="24"/>
        </w:rPr>
      </w:pPr>
    </w:p>
    <w:p w14:paraId="359EC5BA" w14:textId="444A7031" w:rsidR="00282785" w:rsidRDefault="00282785" w:rsidP="00282785">
      <w:pPr>
        <w:rPr>
          <w:sz w:val="24"/>
          <w:szCs w:val="24"/>
        </w:rPr>
      </w:pPr>
      <w:r>
        <w:rPr>
          <w:sz w:val="24"/>
          <w:szCs w:val="24"/>
        </w:rPr>
        <w:t>Table of Contents…………………………………………………………………….... v</w:t>
      </w:r>
    </w:p>
    <w:p w14:paraId="76BEEE3A" w14:textId="15C62387" w:rsidR="00282785" w:rsidRDefault="00282785" w:rsidP="00282785">
      <w:pPr>
        <w:rPr>
          <w:sz w:val="24"/>
          <w:szCs w:val="24"/>
        </w:rPr>
      </w:pPr>
    </w:p>
    <w:p w14:paraId="6D4DC0A4" w14:textId="0179F616" w:rsidR="00282785" w:rsidRDefault="00282785" w:rsidP="00282785">
      <w:pPr>
        <w:rPr>
          <w:sz w:val="24"/>
          <w:szCs w:val="24"/>
        </w:rPr>
      </w:pPr>
      <w:r>
        <w:rPr>
          <w:sz w:val="24"/>
          <w:szCs w:val="24"/>
        </w:rPr>
        <w:t>Abstract………………………………………………………………………………... vi</w:t>
      </w:r>
    </w:p>
    <w:p w14:paraId="52C330B7" w14:textId="77777777" w:rsidR="00282785" w:rsidRDefault="00282785" w:rsidP="00282785">
      <w:pPr>
        <w:rPr>
          <w:sz w:val="24"/>
          <w:szCs w:val="24"/>
        </w:rPr>
      </w:pPr>
    </w:p>
    <w:p w14:paraId="31CEB45F" w14:textId="127B9917" w:rsidR="00282785" w:rsidRDefault="00282785" w:rsidP="00282785">
      <w:pPr>
        <w:rPr>
          <w:sz w:val="24"/>
          <w:szCs w:val="24"/>
        </w:rPr>
      </w:pPr>
      <w:r>
        <w:rPr>
          <w:sz w:val="24"/>
          <w:szCs w:val="24"/>
        </w:rPr>
        <w:t>List of Figures…………………………………………………………………………. vii</w:t>
      </w:r>
    </w:p>
    <w:p w14:paraId="668F164A" w14:textId="77777777" w:rsidR="00282785" w:rsidRDefault="00282785" w:rsidP="00282785">
      <w:pPr>
        <w:rPr>
          <w:sz w:val="24"/>
          <w:szCs w:val="24"/>
        </w:rPr>
      </w:pPr>
    </w:p>
    <w:p w14:paraId="7FDADD0E" w14:textId="23BE875A" w:rsidR="00282785" w:rsidRDefault="00282785" w:rsidP="00282785">
      <w:pPr>
        <w:rPr>
          <w:sz w:val="24"/>
          <w:szCs w:val="24"/>
        </w:rPr>
      </w:pPr>
      <w:r>
        <w:rPr>
          <w:sz w:val="24"/>
          <w:szCs w:val="24"/>
        </w:rPr>
        <w:t xml:space="preserve">List of Tables…………………………………………………………………………. viii </w:t>
      </w:r>
    </w:p>
    <w:p w14:paraId="0A8688F9" w14:textId="2AACB045" w:rsidR="00282785" w:rsidRDefault="00282785" w:rsidP="00282785">
      <w:pPr>
        <w:rPr>
          <w:sz w:val="24"/>
          <w:szCs w:val="24"/>
        </w:rPr>
      </w:pPr>
    </w:p>
    <w:p w14:paraId="3DF30149" w14:textId="53240439" w:rsidR="00282785" w:rsidRDefault="00282785" w:rsidP="00282785">
      <w:pPr>
        <w:rPr>
          <w:sz w:val="24"/>
          <w:szCs w:val="24"/>
        </w:rPr>
      </w:pPr>
      <w:r>
        <w:rPr>
          <w:sz w:val="24"/>
          <w:szCs w:val="24"/>
        </w:rPr>
        <w:t>List of Acronyms……………………………………………………………………… ix</w:t>
      </w:r>
    </w:p>
    <w:p w14:paraId="27C2F253" w14:textId="7CD7180A" w:rsidR="00AB6D1A" w:rsidRDefault="00AB6D1A" w:rsidP="00282785">
      <w:pPr>
        <w:rPr>
          <w:sz w:val="24"/>
          <w:szCs w:val="24"/>
        </w:rPr>
      </w:pPr>
    </w:p>
    <w:p w14:paraId="62C2392F" w14:textId="4C8D2875" w:rsidR="00AB6D1A" w:rsidRDefault="00AB6D1A" w:rsidP="00282785">
      <w:pPr>
        <w:rPr>
          <w:b/>
          <w:bCs/>
          <w:sz w:val="32"/>
          <w:szCs w:val="32"/>
        </w:rPr>
      </w:pPr>
      <w:r>
        <w:rPr>
          <w:b/>
          <w:bCs/>
          <w:sz w:val="32"/>
          <w:szCs w:val="32"/>
        </w:rPr>
        <w:t xml:space="preserve">Chapter 1     Introduction                                                            </w:t>
      </w:r>
    </w:p>
    <w:p w14:paraId="4684F623" w14:textId="5E55F355" w:rsidR="00AB6D1A" w:rsidRDefault="00AB6D1A" w:rsidP="00282785">
      <w:pPr>
        <w:rPr>
          <w:sz w:val="28"/>
          <w:szCs w:val="28"/>
        </w:rPr>
      </w:pPr>
      <w:r>
        <w:rPr>
          <w:b/>
          <w:bCs/>
          <w:sz w:val="32"/>
          <w:szCs w:val="32"/>
        </w:rPr>
        <w:t xml:space="preserve">                      </w:t>
      </w:r>
      <w:r>
        <w:rPr>
          <w:sz w:val="28"/>
          <w:szCs w:val="28"/>
        </w:rPr>
        <w:t>1.1 Background</w:t>
      </w:r>
      <w:r>
        <w:rPr>
          <w:b/>
          <w:bCs/>
          <w:sz w:val="32"/>
          <w:szCs w:val="32"/>
        </w:rPr>
        <w:t xml:space="preserve">                                                            </w:t>
      </w:r>
      <w:r>
        <w:rPr>
          <w:sz w:val="28"/>
          <w:szCs w:val="28"/>
        </w:rPr>
        <w:t>1-3</w:t>
      </w:r>
    </w:p>
    <w:p w14:paraId="2264F420" w14:textId="05B377AD" w:rsidR="00AB6D1A" w:rsidRDefault="00AB6D1A" w:rsidP="00282785">
      <w:pPr>
        <w:rPr>
          <w:sz w:val="28"/>
          <w:szCs w:val="28"/>
        </w:rPr>
      </w:pPr>
      <w:r>
        <w:rPr>
          <w:sz w:val="28"/>
          <w:szCs w:val="28"/>
        </w:rPr>
        <w:t xml:space="preserve">                         1.2 Problem Statement                                                           4</w:t>
      </w:r>
    </w:p>
    <w:p w14:paraId="1D00516A" w14:textId="7F01DE20" w:rsidR="00AB6D1A" w:rsidRDefault="00AB6D1A" w:rsidP="00282785">
      <w:pPr>
        <w:rPr>
          <w:sz w:val="28"/>
          <w:szCs w:val="28"/>
        </w:rPr>
      </w:pPr>
      <w:r>
        <w:rPr>
          <w:sz w:val="28"/>
          <w:szCs w:val="28"/>
        </w:rPr>
        <w:t xml:space="preserve">                         1.3 Purpose and Goals                                                            4</w:t>
      </w:r>
    </w:p>
    <w:p w14:paraId="6DD31DAD" w14:textId="5726753A" w:rsidR="00AB6D1A" w:rsidRDefault="00AB6D1A" w:rsidP="00282785">
      <w:pPr>
        <w:rPr>
          <w:sz w:val="28"/>
          <w:szCs w:val="28"/>
        </w:rPr>
      </w:pPr>
    </w:p>
    <w:p w14:paraId="796C03D0" w14:textId="20E27139" w:rsidR="00AB6D1A" w:rsidRDefault="00AB6D1A" w:rsidP="00282785">
      <w:pPr>
        <w:rPr>
          <w:b/>
          <w:bCs/>
          <w:sz w:val="32"/>
          <w:szCs w:val="32"/>
        </w:rPr>
      </w:pPr>
      <w:r w:rsidRPr="00AB6D1A">
        <w:rPr>
          <w:b/>
          <w:bCs/>
          <w:sz w:val="32"/>
          <w:szCs w:val="32"/>
        </w:rPr>
        <w:t xml:space="preserve">Chapter 2   </w:t>
      </w:r>
      <w:r>
        <w:rPr>
          <w:b/>
          <w:bCs/>
          <w:sz w:val="32"/>
          <w:szCs w:val="32"/>
        </w:rPr>
        <w:t xml:space="preserve">  Literature Survey</w:t>
      </w:r>
    </w:p>
    <w:p w14:paraId="2A1E54B3" w14:textId="5B7592F9" w:rsidR="00AB6D1A" w:rsidRDefault="00AB6D1A" w:rsidP="00282785">
      <w:pPr>
        <w:rPr>
          <w:sz w:val="28"/>
          <w:szCs w:val="28"/>
        </w:rPr>
      </w:pPr>
      <w:r>
        <w:rPr>
          <w:b/>
          <w:bCs/>
          <w:sz w:val="32"/>
          <w:szCs w:val="32"/>
        </w:rPr>
        <w:t xml:space="preserve">                      </w:t>
      </w:r>
      <w:r>
        <w:rPr>
          <w:sz w:val="28"/>
          <w:szCs w:val="28"/>
        </w:rPr>
        <w:t>2</w:t>
      </w:r>
      <w:r w:rsidRPr="00AB6D1A">
        <w:rPr>
          <w:sz w:val="28"/>
          <w:szCs w:val="28"/>
        </w:rPr>
        <w:t>.1</w:t>
      </w:r>
      <w:r>
        <w:rPr>
          <w:sz w:val="28"/>
          <w:szCs w:val="28"/>
        </w:rPr>
        <w:t xml:space="preserve"> Introduction                                                                      5</w:t>
      </w:r>
    </w:p>
    <w:p w14:paraId="643C8D3E" w14:textId="7A958309" w:rsidR="00AB6D1A" w:rsidRDefault="00AB6D1A" w:rsidP="00282785">
      <w:pPr>
        <w:rPr>
          <w:sz w:val="28"/>
          <w:szCs w:val="28"/>
        </w:rPr>
      </w:pPr>
      <w:r>
        <w:rPr>
          <w:sz w:val="28"/>
          <w:szCs w:val="28"/>
        </w:rPr>
        <w:t xml:space="preserve">                         2.2 Review                                                                              6</w:t>
      </w:r>
    </w:p>
    <w:p w14:paraId="4F5C7B3A" w14:textId="29F02DD9" w:rsidR="00AB6D1A" w:rsidRDefault="00AB6D1A" w:rsidP="00282785">
      <w:pPr>
        <w:rPr>
          <w:sz w:val="28"/>
          <w:szCs w:val="28"/>
        </w:rPr>
      </w:pPr>
    </w:p>
    <w:p w14:paraId="7E1BA622" w14:textId="2B9BB4B1" w:rsidR="00AB6D1A" w:rsidRDefault="00AB6D1A" w:rsidP="00282785">
      <w:pPr>
        <w:rPr>
          <w:b/>
          <w:bCs/>
          <w:sz w:val="32"/>
          <w:szCs w:val="32"/>
        </w:rPr>
      </w:pPr>
      <w:r w:rsidRPr="00AB6D1A">
        <w:rPr>
          <w:b/>
          <w:bCs/>
          <w:sz w:val="32"/>
          <w:szCs w:val="32"/>
        </w:rPr>
        <w:t>Chapter 3</w:t>
      </w:r>
      <w:r>
        <w:rPr>
          <w:b/>
          <w:bCs/>
          <w:sz w:val="32"/>
          <w:szCs w:val="32"/>
        </w:rPr>
        <w:t xml:space="preserve">     Real World Applications</w:t>
      </w:r>
    </w:p>
    <w:p w14:paraId="0F6FB036" w14:textId="5102D9AD" w:rsidR="00AB6D1A" w:rsidRDefault="00AB6D1A" w:rsidP="00282785">
      <w:pPr>
        <w:rPr>
          <w:sz w:val="28"/>
          <w:szCs w:val="28"/>
        </w:rPr>
      </w:pPr>
      <w:r>
        <w:rPr>
          <w:b/>
          <w:bCs/>
          <w:sz w:val="32"/>
          <w:szCs w:val="32"/>
        </w:rPr>
        <w:t xml:space="preserve">                      </w:t>
      </w:r>
      <w:r>
        <w:rPr>
          <w:sz w:val="28"/>
          <w:szCs w:val="28"/>
        </w:rPr>
        <w:t xml:space="preserve">3.1 </w:t>
      </w:r>
      <w:r w:rsidR="009C4C52">
        <w:rPr>
          <w:sz w:val="28"/>
          <w:szCs w:val="28"/>
        </w:rPr>
        <w:t xml:space="preserve">Real World examples and details                                    7-8 </w:t>
      </w:r>
    </w:p>
    <w:p w14:paraId="756593AB" w14:textId="54DEEE72" w:rsidR="009C4C52" w:rsidRPr="009C4C52" w:rsidRDefault="009C4C52" w:rsidP="00282785">
      <w:pPr>
        <w:rPr>
          <w:sz w:val="32"/>
          <w:szCs w:val="32"/>
        </w:rPr>
      </w:pPr>
    </w:p>
    <w:p w14:paraId="076E77D7" w14:textId="218943BB" w:rsidR="009C4C52" w:rsidRDefault="009C4C52" w:rsidP="00282785">
      <w:pPr>
        <w:rPr>
          <w:b/>
          <w:bCs/>
          <w:sz w:val="32"/>
          <w:szCs w:val="32"/>
        </w:rPr>
      </w:pPr>
      <w:r w:rsidRPr="009C4C52">
        <w:rPr>
          <w:b/>
          <w:bCs/>
          <w:sz w:val="32"/>
          <w:szCs w:val="32"/>
        </w:rPr>
        <w:t>Chapter 4</w:t>
      </w:r>
      <w:r>
        <w:rPr>
          <w:b/>
          <w:bCs/>
          <w:sz w:val="32"/>
          <w:szCs w:val="32"/>
        </w:rPr>
        <w:t xml:space="preserve">     Inferences from Literature</w:t>
      </w:r>
    </w:p>
    <w:p w14:paraId="29F823AB" w14:textId="47CA52CD" w:rsidR="009C4C52" w:rsidRDefault="009C4C52" w:rsidP="00282785">
      <w:pPr>
        <w:rPr>
          <w:sz w:val="28"/>
          <w:szCs w:val="28"/>
        </w:rPr>
      </w:pPr>
      <w:r>
        <w:rPr>
          <w:b/>
          <w:bCs/>
          <w:sz w:val="32"/>
          <w:szCs w:val="32"/>
        </w:rPr>
        <w:t xml:space="preserve">                      </w:t>
      </w:r>
      <w:r>
        <w:rPr>
          <w:sz w:val="28"/>
          <w:szCs w:val="28"/>
        </w:rPr>
        <w:t>4.1 Principles of data conversion                                           9</w:t>
      </w:r>
    </w:p>
    <w:p w14:paraId="37D75E1C" w14:textId="2A5582A0" w:rsidR="009C4C52" w:rsidRDefault="009C4C52" w:rsidP="00282785">
      <w:pPr>
        <w:rPr>
          <w:sz w:val="28"/>
          <w:szCs w:val="28"/>
        </w:rPr>
      </w:pPr>
      <w:r>
        <w:rPr>
          <w:sz w:val="28"/>
          <w:szCs w:val="28"/>
        </w:rPr>
        <w:t xml:space="preserve">                         4.2 Different Types of File Formats                                       9</w:t>
      </w:r>
    </w:p>
    <w:p w14:paraId="2D80FB62" w14:textId="6743B38F" w:rsidR="009C4C52" w:rsidRDefault="009C4C52" w:rsidP="00282785">
      <w:pPr>
        <w:rPr>
          <w:sz w:val="28"/>
          <w:szCs w:val="28"/>
        </w:rPr>
      </w:pPr>
      <w:r>
        <w:rPr>
          <w:sz w:val="28"/>
          <w:szCs w:val="28"/>
        </w:rPr>
        <w:t xml:space="preserve">                         4.3 Images and Image File Formats                                       10-11</w:t>
      </w:r>
    </w:p>
    <w:p w14:paraId="7295DCFC" w14:textId="4D197F68" w:rsidR="009C4C52" w:rsidRDefault="009C4C52" w:rsidP="00282785">
      <w:pPr>
        <w:rPr>
          <w:sz w:val="28"/>
          <w:szCs w:val="28"/>
        </w:rPr>
      </w:pPr>
      <w:r>
        <w:rPr>
          <w:sz w:val="28"/>
          <w:szCs w:val="28"/>
        </w:rPr>
        <w:t xml:space="preserve">                         4.4 Documents and Documents                                              12</w:t>
      </w:r>
    </w:p>
    <w:p w14:paraId="663993E4" w14:textId="09AEC269" w:rsidR="009C4C52" w:rsidRDefault="009C4C52" w:rsidP="00282785">
      <w:pPr>
        <w:rPr>
          <w:sz w:val="28"/>
          <w:szCs w:val="28"/>
        </w:rPr>
      </w:pPr>
      <w:r>
        <w:rPr>
          <w:sz w:val="28"/>
          <w:szCs w:val="28"/>
        </w:rPr>
        <w:t xml:space="preserve">                         4.5 Audio and Audio File Formats                                         13</w:t>
      </w:r>
    </w:p>
    <w:p w14:paraId="1064FBE8" w14:textId="43377846" w:rsidR="009C4C52" w:rsidRDefault="009C4C52" w:rsidP="00282785">
      <w:pPr>
        <w:rPr>
          <w:sz w:val="28"/>
          <w:szCs w:val="28"/>
        </w:rPr>
      </w:pPr>
      <w:r>
        <w:rPr>
          <w:sz w:val="28"/>
          <w:szCs w:val="28"/>
        </w:rPr>
        <w:t xml:space="preserve">                         4.6 Compression and Compressed File Formats                    14</w:t>
      </w:r>
    </w:p>
    <w:p w14:paraId="420DE6E0" w14:textId="2A5F0A39" w:rsidR="009C4C52" w:rsidRDefault="009C4C52" w:rsidP="00282785">
      <w:pPr>
        <w:rPr>
          <w:sz w:val="28"/>
          <w:szCs w:val="28"/>
        </w:rPr>
      </w:pPr>
    </w:p>
    <w:p w14:paraId="1B18074C" w14:textId="438F608A" w:rsidR="009C4C52" w:rsidRDefault="009C4C52" w:rsidP="00282785">
      <w:pPr>
        <w:rPr>
          <w:b/>
          <w:bCs/>
          <w:sz w:val="32"/>
          <w:szCs w:val="32"/>
        </w:rPr>
      </w:pPr>
      <w:r w:rsidRPr="009C4C52">
        <w:rPr>
          <w:b/>
          <w:bCs/>
          <w:sz w:val="32"/>
          <w:szCs w:val="32"/>
        </w:rPr>
        <w:t>Chapter 5</w:t>
      </w:r>
      <w:r>
        <w:rPr>
          <w:b/>
          <w:bCs/>
          <w:sz w:val="32"/>
          <w:szCs w:val="32"/>
        </w:rPr>
        <w:t xml:space="preserve">    Requirements</w:t>
      </w:r>
    </w:p>
    <w:p w14:paraId="6E7763B3" w14:textId="167A6070" w:rsidR="009C4C52" w:rsidRDefault="009C4C52" w:rsidP="00282785">
      <w:pPr>
        <w:rPr>
          <w:sz w:val="28"/>
          <w:szCs w:val="28"/>
        </w:rPr>
      </w:pPr>
      <w:r>
        <w:rPr>
          <w:b/>
          <w:bCs/>
          <w:sz w:val="32"/>
          <w:szCs w:val="32"/>
        </w:rPr>
        <w:t xml:space="preserve">                     </w:t>
      </w:r>
      <w:r>
        <w:rPr>
          <w:sz w:val="28"/>
          <w:szCs w:val="28"/>
        </w:rPr>
        <w:t>5.1 Hardware                                                                           15</w:t>
      </w:r>
    </w:p>
    <w:p w14:paraId="6FD268AC" w14:textId="786641BC" w:rsidR="009C4C52" w:rsidRPr="009C4C52" w:rsidRDefault="009C4C52" w:rsidP="00282785">
      <w:pPr>
        <w:rPr>
          <w:sz w:val="28"/>
          <w:szCs w:val="28"/>
        </w:rPr>
      </w:pPr>
      <w:r>
        <w:rPr>
          <w:sz w:val="28"/>
          <w:szCs w:val="28"/>
        </w:rPr>
        <w:t xml:space="preserve">                        5.2 Software                                                                            15-16</w:t>
      </w:r>
    </w:p>
    <w:p w14:paraId="27298166" w14:textId="7E55FE9E" w:rsidR="009C4C52" w:rsidRDefault="009C4C52" w:rsidP="00282785">
      <w:pPr>
        <w:rPr>
          <w:sz w:val="28"/>
          <w:szCs w:val="28"/>
        </w:rPr>
      </w:pPr>
    </w:p>
    <w:p w14:paraId="4415E810" w14:textId="7A3BD1E1" w:rsidR="009C4C52" w:rsidRDefault="009C4C52" w:rsidP="00282785">
      <w:pPr>
        <w:rPr>
          <w:b/>
          <w:bCs/>
          <w:sz w:val="32"/>
          <w:szCs w:val="32"/>
        </w:rPr>
      </w:pPr>
      <w:r w:rsidRPr="009C4C52">
        <w:rPr>
          <w:b/>
          <w:bCs/>
          <w:sz w:val="32"/>
          <w:szCs w:val="32"/>
        </w:rPr>
        <w:lastRenderedPageBreak/>
        <w:t xml:space="preserve">Chapter 6 </w:t>
      </w:r>
      <w:r>
        <w:rPr>
          <w:b/>
          <w:bCs/>
          <w:sz w:val="32"/>
          <w:szCs w:val="32"/>
        </w:rPr>
        <w:t xml:space="preserve">   Proposed Solution</w:t>
      </w:r>
    </w:p>
    <w:p w14:paraId="63EF9F3F" w14:textId="35105301" w:rsidR="009C4C52" w:rsidRDefault="009C4C52" w:rsidP="00282785">
      <w:pPr>
        <w:rPr>
          <w:sz w:val="28"/>
          <w:szCs w:val="28"/>
        </w:rPr>
      </w:pPr>
      <w:r>
        <w:rPr>
          <w:b/>
          <w:bCs/>
          <w:sz w:val="32"/>
          <w:szCs w:val="32"/>
        </w:rPr>
        <w:t xml:space="preserve">                     </w:t>
      </w:r>
      <w:r>
        <w:rPr>
          <w:sz w:val="28"/>
          <w:szCs w:val="28"/>
        </w:rPr>
        <w:t xml:space="preserve">6.1 Proposed Work                                                                 </w:t>
      </w:r>
      <w:r w:rsidR="00940510">
        <w:rPr>
          <w:sz w:val="28"/>
          <w:szCs w:val="28"/>
        </w:rPr>
        <w:t>17</w:t>
      </w:r>
    </w:p>
    <w:p w14:paraId="4E4D1286" w14:textId="5AF4DECF" w:rsidR="00940510" w:rsidRDefault="00940510" w:rsidP="00282785">
      <w:pPr>
        <w:rPr>
          <w:sz w:val="28"/>
          <w:szCs w:val="28"/>
        </w:rPr>
      </w:pPr>
      <w:r>
        <w:rPr>
          <w:sz w:val="28"/>
          <w:szCs w:val="28"/>
        </w:rPr>
        <w:t xml:space="preserve">                        6.2 Design and Methodology                                                 18</w:t>
      </w:r>
    </w:p>
    <w:p w14:paraId="7F148C87" w14:textId="7036965E" w:rsidR="00940510" w:rsidRDefault="00940510" w:rsidP="00282785">
      <w:pPr>
        <w:rPr>
          <w:sz w:val="28"/>
          <w:szCs w:val="28"/>
        </w:rPr>
      </w:pPr>
      <w:r>
        <w:rPr>
          <w:sz w:val="28"/>
          <w:szCs w:val="28"/>
        </w:rPr>
        <w:t xml:space="preserve">                        6.3 Algorithms                                                                        19</w:t>
      </w:r>
    </w:p>
    <w:p w14:paraId="793391CD" w14:textId="47DF9406" w:rsidR="00940510" w:rsidRDefault="00940510" w:rsidP="00282785">
      <w:pPr>
        <w:rPr>
          <w:sz w:val="28"/>
          <w:szCs w:val="28"/>
        </w:rPr>
      </w:pPr>
      <w:r>
        <w:rPr>
          <w:sz w:val="28"/>
          <w:szCs w:val="28"/>
        </w:rPr>
        <w:t xml:space="preserve">                        6.4 Source Code and Setup                                                     20</w:t>
      </w:r>
    </w:p>
    <w:p w14:paraId="673E87C3" w14:textId="55C78C0C" w:rsidR="00940510" w:rsidRDefault="00940510" w:rsidP="00282785">
      <w:pPr>
        <w:rPr>
          <w:sz w:val="28"/>
          <w:szCs w:val="28"/>
        </w:rPr>
      </w:pPr>
      <w:r>
        <w:rPr>
          <w:sz w:val="28"/>
          <w:szCs w:val="28"/>
        </w:rPr>
        <w:t xml:space="preserve">                        6.5 Sample/Screenshot                                                            21-22</w:t>
      </w:r>
    </w:p>
    <w:p w14:paraId="63549DD8" w14:textId="6577F381" w:rsidR="00940510" w:rsidRDefault="00940510" w:rsidP="00282785">
      <w:pPr>
        <w:rPr>
          <w:sz w:val="28"/>
          <w:szCs w:val="28"/>
        </w:rPr>
      </w:pPr>
      <w:r>
        <w:rPr>
          <w:sz w:val="28"/>
          <w:szCs w:val="28"/>
        </w:rPr>
        <w:t xml:space="preserve">                        6.6 Performance Metrics                                                         23</w:t>
      </w:r>
    </w:p>
    <w:p w14:paraId="45C593C0" w14:textId="47C1F834" w:rsidR="00940510" w:rsidRDefault="00940510" w:rsidP="00282785">
      <w:pPr>
        <w:rPr>
          <w:sz w:val="28"/>
          <w:szCs w:val="28"/>
        </w:rPr>
      </w:pPr>
    </w:p>
    <w:p w14:paraId="775BB95B" w14:textId="4AD8CBAA" w:rsidR="00940510" w:rsidRDefault="00940510" w:rsidP="00282785">
      <w:pPr>
        <w:rPr>
          <w:b/>
          <w:bCs/>
          <w:sz w:val="32"/>
          <w:szCs w:val="32"/>
        </w:rPr>
      </w:pPr>
      <w:r w:rsidRPr="00940510">
        <w:rPr>
          <w:b/>
          <w:bCs/>
          <w:sz w:val="32"/>
          <w:szCs w:val="32"/>
        </w:rPr>
        <w:t>Chapter 7</w:t>
      </w:r>
      <w:r>
        <w:rPr>
          <w:b/>
          <w:bCs/>
          <w:sz w:val="32"/>
          <w:szCs w:val="32"/>
        </w:rPr>
        <w:t xml:space="preserve">    Proposed Time Bound Progress</w:t>
      </w:r>
    </w:p>
    <w:p w14:paraId="7A0A15E4" w14:textId="631362DC" w:rsidR="00940510" w:rsidRDefault="00940510" w:rsidP="00282785">
      <w:pPr>
        <w:rPr>
          <w:sz w:val="28"/>
          <w:szCs w:val="28"/>
        </w:rPr>
      </w:pPr>
      <w:r>
        <w:rPr>
          <w:b/>
          <w:bCs/>
          <w:sz w:val="32"/>
          <w:szCs w:val="32"/>
        </w:rPr>
        <w:t xml:space="preserve">                     </w:t>
      </w:r>
      <w:r>
        <w:rPr>
          <w:sz w:val="28"/>
          <w:szCs w:val="28"/>
        </w:rPr>
        <w:t>7.1 Progress Sheet                                                                   24</w:t>
      </w:r>
    </w:p>
    <w:p w14:paraId="79C49006" w14:textId="04D62AEC" w:rsidR="00940510" w:rsidRDefault="00940510" w:rsidP="00282785">
      <w:pPr>
        <w:rPr>
          <w:sz w:val="28"/>
          <w:szCs w:val="28"/>
        </w:rPr>
      </w:pPr>
    </w:p>
    <w:p w14:paraId="27395336" w14:textId="576DBF0B" w:rsidR="00940510" w:rsidRDefault="00940510" w:rsidP="00282785">
      <w:pPr>
        <w:rPr>
          <w:b/>
          <w:bCs/>
          <w:sz w:val="32"/>
          <w:szCs w:val="32"/>
        </w:rPr>
      </w:pPr>
      <w:r w:rsidRPr="00940510">
        <w:rPr>
          <w:b/>
          <w:bCs/>
          <w:sz w:val="32"/>
          <w:szCs w:val="32"/>
        </w:rPr>
        <w:t>Chapter 8</w:t>
      </w:r>
      <w:r>
        <w:rPr>
          <w:b/>
          <w:bCs/>
          <w:sz w:val="32"/>
          <w:szCs w:val="32"/>
        </w:rPr>
        <w:t xml:space="preserve">    Conclusion and Future Work</w:t>
      </w:r>
    </w:p>
    <w:p w14:paraId="2846ED8D" w14:textId="467F0338" w:rsidR="00940510" w:rsidRDefault="00940510" w:rsidP="00282785">
      <w:pPr>
        <w:rPr>
          <w:sz w:val="28"/>
          <w:szCs w:val="28"/>
        </w:rPr>
      </w:pPr>
      <w:r>
        <w:rPr>
          <w:b/>
          <w:bCs/>
          <w:sz w:val="32"/>
          <w:szCs w:val="32"/>
        </w:rPr>
        <w:t xml:space="preserve">                     </w:t>
      </w:r>
      <w:r>
        <w:rPr>
          <w:sz w:val="28"/>
          <w:szCs w:val="28"/>
        </w:rPr>
        <w:t>8.1 Conclusion                                                                        25</w:t>
      </w:r>
    </w:p>
    <w:p w14:paraId="11AB533D" w14:textId="2C82B267" w:rsidR="00940510" w:rsidRDefault="00940510" w:rsidP="00282785">
      <w:pPr>
        <w:rPr>
          <w:sz w:val="28"/>
          <w:szCs w:val="28"/>
        </w:rPr>
      </w:pPr>
      <w:r>
        <w:rPr>
          <w:sz w:val="28"/>
          <w:szCs w:val="28"/>
        </w:rPr>
        <w:t xml:space="preserve">                        8.2 Future Work                                                                      25</w:t>
      </w:r>
    </w:p>
    <w:p w14:paraId="2D02D3B7" w14:textId="04C16F19" w:rsidR="00940510" w:rsidRPr="00940510" w:rsidRDefault="00940510" w:rsidP="00282785">
      <w:pPr>
        <w:rPr>
          <w:sz w:val="28"/>
          <w:szCs w:val="28"/>
        </w:rPr>
      </w:pPr>
      <w:r>
        <w:rPr>
          <w:sz w:val="28"/>
          <w:szCs w:val="28"/>
        </w:rPr>
        <w:t xml:space="preserve">                        8.3 References                                                                         26</w:t>
      </w:r>
    </w:p>
    <w:p w14:paraId="43738914" w14:textId="425E9470" w:rsidR="00AB6D1A" w:rsidRPr="00940510" w:rsidRDefault="00AB6D1A" w:rsidP="00282785">
      <w:pPr>
        <w:rPr>
          <w:b/>
          <w:bCs/>
          <w:sz w:val="32"/>
          <w:szCs w:val="32"/>
        </w:rPr>
      </w:pPr>
      <w:r w:rsidRPr="00940510">
        <w:rPr>
          <w:b/>
          <w:bCs/>
          <w:sz w:val="32"/>
          <w:szCs w:val="32"/>
        </w:rPr>
        <w:t xml:space="preserve"> </w:t>
      </w:r>
    </w:p>
    <w:p w14:paraId="7E754E4D" w14:textId="7549EEEF" w:rsidR="00282785" w:rsidRDefault="00282785" w:rsidP="00282785">
      <w:pPr>
        <w:rPr>
          <w:sz w:val="24"/>
          <w:szCs w:val="24"/>
        </w:rPr>
      </w:pPr>
    </w:p>
    <w:p w14:paraId="3060368B" w14:textId="77777777" w:rsidR="00282785" w:rsidRDefault="00282785" w:rsidP="00282785">
      <w:pPr>
        <w:rPr>
          <w:sz w:val="24"/>
          <w:szCs w:val="24"/>
        </w:rPr>
      </w:pPr>
    </w:p>
    <w:p w14:paraId="52347B11" w14:textId="77777777" w:rsidR="00282785" w:rsidRDefault="00282785" w:rsidP="00282785">
      <w:pPr>
        <w:rPr>
          <w:sz w:val="24"/>
          <w:szCs w:val="24"/>
        </w:rPr>
      </w:pPr>
    </w:p>
    <w:p w14:paraId="7186E0EA" w14:textId="77777777" w:rsidR="00282785" w:rsidRPr="00282785" w:rsidRDefault="00282785" w:rsidP="00282785">
      <w:pPr>
        <w:rPr>
          <w:sz w:val="24"/>
          <w:szCs w:val="24"/>
        </w:rPr>
      </w:pPr>
    </w:p>
    <w:p w14:paraId="7F4F0851" w14:textId="77777777" w:rsidR="00276EA4" w:rsidRDefault="00276EA4">
      <w:pPr>
        <w:pStyle w:val="BodyText"/>
        <w:spacing w:line="30" w:lineRule="exact"/>
        <w:ind w:left="156"/>
        <w:rPr>
          <w:sz w:val="3"/>
        </w:rPr>
      </w:pPr>
    </w:p>
    <w:p w14:paraId="5D207D77" w14:textId="77777777" w:rsidR="00276EA4" w:rsidRDefault="00276EA4">
      <w:pPr>
        <w:sectPr w:rsidR="00276EA4">
          <w:footerReference w:type="default" r:id="rId10"/>
          <w:pgSz w:w="11910" w:h="16840"/>
          <w:pgMar w:top="1360" w:right="1100" w:bottom="1480" w:left="1240" w:header="0" w:footer="969" w:gutter="0"/>
          <w:cols w:space="720"/>
        </w:sectPr>
      </w:pPr>
    </w:p>
    <w:p w14:paraId="427A367E" w14:textId="6B76AF7E" w:rsidR="00276EA4" w:rsidRDefault="00363069" w:rsidP="00363069">
      <w:pPr>
        <w:pStyle w:val="Heading1"/>
        <w:spacing w:before="394"/>
        <w:ind w:right="428"/>
      </w:pPr>
      <w:bookmarkStart w:id="0" w:name="_TOC_250013"/>
      <w:bookmarkEnd w:id="0"/>
      <w:r>
        <w:lastRenderedPageBreak/>
        <w:t xml:space="preserve">                              </w:t>
      </w:r>
      <w:r w:rsidR="009C4C52">
        <w:t xml:space="preserve">  </w:t>
      </w:r>
      <w:r>
        <w:t>ABSTRACT</w:t>
      </w:r>
    </w:p>
    <w:p w14:paraId="658947B4" w14:textId="77777777" w:rsidR="00276EA4" w:rsidRDefault="00363069" w:rsidP="009C4C52">
      <w:pPr>
        <w:pStyle w:val="BodyText"/>
        <w:spacing w:before="600"/>
        <w:ind w:left="200" w:right="332"/>
      </w:pPr>
      <w:r>
        <w:t>During</w:t>
      </w:r>
      <w:r>
        <w:rPr>
          <w:spacing w:val="-11"/>
        </w:rPr>
        <w:t xml:space="preserve"> </w:t>
      </w:r>
      <w:r>
        <w:t>the</w:t>
      </w:r>
      <w:r>
        <w:rPr>
          <w:spacing w:val="-11"/>
        </w:rPr>
        <w:t xml:space="preserve"> </w:t>
      </w:r>
      <w:r>
        <w:t>last</w:t>
      </w:r>
      <w:r>
        <w:rPr>
          <w:spacing w:val="-10"/>
        </w:rPr>
        <w:t xml:space="preserve"> </w:t>
      </w:r>
      <w:r>
        <w:t>two</w:t>
      </w:r>
      <w:r>
        <w:rPr>
          <w:spacing w:val="-11"/>
        </w:rPr>
        <w:t xml:space="preserve"> </w:t>
      </w:r>
      <w:r>
        <w:t>decades,</w:t>
      </w:r>
      <w:r>
        <w:rPr>
          <w:spacing w:val="-10"/>
        </w:rPr>
        <w:t xml:space="preserve"> </w:t>
      </w:r>
      <w:r>
        <w:t>the</w:t>
      </w:r>
      <w:r>
        <w:rPr>
          <w:spacing w:val="-11"/>
        </w:rPr>
        <w:t xml:space="preserve"> </w:t>
      </w:r>
      <w:r>
        <w:t>use</w:t>
      </w:r>
      <w:r>
        <w:rPr>
          <w:spacing w:val="-12"/>
        </w:rPr>
        <w:t xml:space="preserve"> </w:t>
      </w:r>
      <w:r>
        <w:t>of</w:t>
      </w:r>
      <w:r>
        <w:rPr>
          <w:spacing w:val="-11"/>
        </w:rPr>
        <w:t xml:space="preserve"> </w:t>
      </w:r>
      <w:r>
        <w:t>internet</w:t>
      </w:r>
      <w:r>
        <w:rPr>
          <w:spacing w:val="-10"/>
        </w:rPr>
        <w:t xml:space="preserve"> </w:t>
      </w:r>
      <w:r>
        <w:t>has</w:t>
      </w:r>
      <w:r>
        <w:rPr>
          <w:spacing w:val="-8"/>
        </w:rPr>
        <w:t xml:space="preserve"> </w:t>
      </w:r>
      <w:r>
        <w:t>been</w:t>
      </w:r>
      <w:r>
        <w:rPr>
          <w:spacing w:val="-10"/>
        </w:rPr>
        <w:t xml:space="preserve"> </w:t>
      </w:r>
      <w:r>
        <w:t>changing</w:t>
      </w:r>
      <w:r>
        <w:rPr>
          <w:spacing w:val="-11"/>
        </w:rPr>
        <w:t xml:space="preserve"> </w:t>
      </w:r>
      <w:r>
        <w:t>every</w:t>
      </w:r>
      <w:r>
        <w:rPr>
          <w:spacing w:val="-11"/>
        </w:rPr>
        <w:t xml:space="preserve"> </w:t>
      </w:r>
      <w:r>
        <w:t>domain</w:t>
      </w:r>
      <w:r>
        <w:rPr>
          <w:spacing w:val="-10"/>
        </w:rPr>
        <w:t xml:space="preserve"> </w:t>
      </w:r>
      <w:r>
        <w:t>of</w:t>
      </w:r>
      <w:r>
        <w:rPr>
          <w:spacing w:val="-12"/>
        </w:rPr>
        <w:t xml:space="preserve"> </w:t>
      </w:r>
      <w:r>
        <w:t>technology. It has also led to the tremendous development and implementation of software using web technologies</w:t>
      </w:r>
      <w:r>
        <w:rPr>
          <w:spacing w:val="-5"/>
        </w:rPr>
        <w:t xml:space="preserve"> </w:t>
      </w:r>
      <w:r>
        <w:t>from</w:t>
      </w:r>
      <w:r>
        <w:rPr>
          <w:spacing w:val="-5"/>
        </w:rPr>
        <w:t xml:space="preserve"> </w:t>
      </w:r>
      <w:r>
        <w:t>the</w:t>
      </w:r>
      <w:r>
        <w:rPr>
          <w:spacing w:val="-4"/>
        </w:rPr>
        <w:t xml:space="preserve"> </w:t>
      </w:r>
      <w:r>
        <w:t>last</w:t>
      </w:r>
      <w:r>
        <w:rPr>
          <w:spacing w:val="-5"/>
        </w:rPr>
        <w:t xml:space="preserve"> </w:t>
      </w:r>
      <w:r>
        <w:t>few</w:t>
      </w:r>
      <w:r>
        <w:rPr>
          <w:spacing w:val="-6"/>
        </w:rPr>
        <w:t xml:space="preserve"> </w:t>
      </w:r>
      <w:r>
        <w:t>years.</w:t>
      </w:r>
      <w:r>
        <w:rPr>
          <w:spacing w:val="-6"/>
        </w:rPr>
        <w:t xml:space="preserve"> </w:t>
      </w:r>
      <w:r>
        <w:t>There</w:t>
      </w:r>
      <w:r>
        <w:rPr>
          <w:spacing w:val="-6"/>
        </w:rPr>
        <w:t xml:space="preserve"> </w:t>
      </w:r>
      <w:r>
        <w:t>are</w:t>
      </w:r>
      <w:r>
        <w:rPr>
          <w:spacing w:val="-6"/>
        </w:rPr>
        <w:t xml:space="preserve"> </w:t>
      </w:r>
      <w:r>
        <w:t>lots</w:t>
      </w:r>
      <w:r>
        <w:rPr>
          <w:spacing w:val="-4"/>
        </w:rPr>
        <w:t xml:space="preserve"> </w:t>
      </w:r>
      <w:r>
        <w:t>of</w:t>
      </w:r>
      <w:r>
        <w:rPr>
          <w:spacing w:val="-6"/>
        </w:rPr>
        <w:t xml:space="preserve"> </w:t>
      </w:r>
      <w:r>
        <w:t>platform</w:t>
      </w:r>
      <w:r>
        <w:rPr>
          <w:spacing w:val="-3"/>
        </w:rPr>
        <w:t xml:space="preserve"> </w:t>
      </w:r>
      <w:r>
        <w:t>for</w:t>
      </w:r>
      <w:r>
        <w:rPr>
          <w:spacing w:val="-7"/>
        </w:rPr>
        <w:t xml:space="preserve"> </w:t>
      </w:r>
      <w:r>
        <w:t>converting</w:t>
      </w:r>
      <w:r>
        <w:rPr>
          <w:spacing w:val="-5"/>
        </w:rPr>
        <w:t xml:space="preserve"> </w:t>
      </w:r>
      <w:r>
        <w:t>file</w:t>
      </w:r>
      <w:r>
        <w:rPr>
          <w:spacing w:val="-6"/>
        </w:rPr>
        <w:t xml:space="preserve"> </w:t>
      </w:r>
      <w:r>
        <w:t>types</w:t>
      </w:r>
      <w:r>
        <w:rPr>
          <w:spacing w:val="-5"/>
        </w:rPr>
        <w:t xml:space="preserve"> </w:t>
      </w:r>
      <w:r>
        <w:t>online but has data privacy issue, and some software offline but has size limitation, platform requirements.</w:t>
      </w:r>
      <w:r>
        <w:rPr>
          <w:spacing w:val="-17"/>
        </w:rPr>
        <w:t xml:space="preserve"> </w:t>
      </w:r>
      <w:r>
        <w:t>Therefore,</w:t>
      </w:r>
      <w:r>
        <w:rPr>
          <w:spacing w:val="-13"/>
        </w:rPr>
        <w:t xml:space="preserve"> </w:t>
      </w:r>
      <w:r>
        <w:t>AIO:</w:t>
      </w:r>
      <w:r>
        <w:rPr>
          <w:spacing w:val="-16"/>
        </w:rPr>
        <w:t xml:space="preserve"> </w:t>
      </w:r>
      <w:r>
        <w:t>File</w:t>
      </w:r>
      <w:r>
        <w:rPr>
          <w:spacing w:val="-17"/>
        </w:rPr>
        <w:t xml:space="preserve"> </w:t>
      </w:r>
      <w:r>
        <w:t>Type</w:t>
      </w:r>
      <w:r>
        <w:rPr>
          <w:spacing w:val="-18"/>
        </w:rPr>
        <w:t xml:space="preserve"> </w:t>
      </w:r>
      <w:r>
        <w:t>Conversion</w:t>
      </w:r>
      <w:r>
        <w:rPr>
          <w:spacing w:val="-16"/>
        </w:rPr>
        <w:t xml:space="preserve"> </w:t>
      </w:r>
      <w:r>
        <w:t>is</w:t>
      </w:r>
      <w:r>
        <w:rPr>
          <w:spacing w:val="-15"/>
        </w:rPr>
        <w:t xml:space="preserve"> </w:t>
      </w:r>
      <w:r>
        <w:t>only</w:t>
      </w:r>
      <w:r>
        <w:rPr>
          <w:spacing w:val="-15"/>
        </w:rPr>
        <w:t xml:space="preserve"> </w:t>
      </w:r>
      <w:r>
        <w:t>one</w:t>
      </w:r>
      <w:r>
        <w:rPr>
          <w:spacing w:val="-17"/>
        </w:rPr>
        <w:t xml:space="preserve"> </w:t>
      </w:r>
      <w:r>
        <w:t>platform</w:t>
      </w:r>
      <w:r>
        <w:rPr>
          <w:spacing w:val="-17"/>
        </w:rPr>
        <w:t xml:space="preserve"> </w:t>
      </w:r>
      <w:r>
        <w:t>or</w:t>
      </w:r>
      <w:r>
        <w:rPr>
          <w:spacing w:val="-14"/>
        </w:rPr>
        <w:t xml:space="preserve"> </w:t>
      </w:r>
      <w:r>
        <w:t>PWA</w:t>
      </w:r>
      <w:r>
        <w:rPr>
          <w:spacing w:val="-16"/>
        </w:rPr>
        <w:t xml:space="preserve"> </w:t>
      </w:r>
      <w:r>
        <w:t>(Progressive Web App), which is small in size, work completely offline, and platform independent (only web browser required) to convert various file types to respective formats. There will be no usage of server other than first-time website launch in browser. This platform only uses open- source framework and library, and some self-created combinational algorithms to perform</w:t>
      </w:r>
      <w:r>
        <w:rPr>
          <w:spacing w:val="-22"/>
        </w:rPr>
        <w:t xml:space="preserve"> </w:t>
      </w:r>
      <w:r>
        <w:t>file type</w:t>
      </w:r>
      <w:r>
        <w:rPr>
          <w:spacing w:val="-1"/>
        </w:rPr>
        <w:t xml:space="preserve"> </w:t>
      </w:r>
      <w:r>
        <w:t>conversion.</w:t>
      </w:r>
    </w:p>
    <w:p w14:paraId="5E90AC9D" w14:textId="77777777" w:rsidR="00276EA4" w:rsidRDefault="00363069" w:rsidP="009C4C52">
      <w:pPr>
        <w:pStyle w:val="BodyText"/>
        <w:spacing w:before="277"/>
        <w:ind w:left="200"/>
      </w:pPr>
      <w:r>
        <w:rPr>
          <w:b/>
          <w:i/>
        </w:rPr>
        <w:t xml:space="preserve">Keywords: </w:t>
      </w:r>
      <w:r>
        <w:t>open format; offline PWA, propriety format,</w:t>
      </w:r>
    </w:p>
    <w:p w14:paraId="6F3AF646" w14:textId="77777777" w:rsidR="00276EA4" w:rsidRDefault="00276EA4">
      <w:pPr>
        <w:jc w:val="both"/>
        <w:sectPr w:rsidR="00276EA4">
          <w:pgSz w:w="11910" w:h="16840"/>
          <w:pgMar w:top="1580" w:right="1100" w:bottom="1480" w:left="1240" w:header="0" w:footer="969" w:gutter="0"/>
          <w:cols w:space="720"/>
        </w:sectPr>
      </w:pPr>
    </w:p>
    <w:p w14:paraId="4406C335" w14:textId="77777777" w:rsidR="00276EA4" w:rsidRDefault="00363069">
      <w:pPr>
        <w:pStyle w:val="Heading3"/>
        <w:spacing w:before="61"/>
        <w:ind w:left="424" w:right="558" w:firstLine="0"/>
        <w:jc w:val="center"/>
      </w:pPr>
      <w:bookmarkStart w:id="1" w:name="_TOC_250012"/>
      <w:bookmarkEnd w:id="1"/>
      <w:r>
        <w:lastRenderedPageBreak/>
        <w:t>LIST OF FIGURES</w:t>
      </w:r>
    </w:p>
    <w:p w14:paraId="527B91C2" w14:textId="77777777" w:rsidR="00276EA4" w:rsidRDefault="00276EA4">
      <w:pPr>
        <w:pStyle w:val="BodyText"/>
        <w:rPr>
          <w:b/>
          <w:sz w:val="20"/>
        </w:rPr>
      </w:pPr>
    </w:p>
    <w:p w14:paraId="6993A095" w14:textId="77777777" w:rsidR="00276EA4" w:rsidRDefault="00276EA4">
      <w:pPr>
        <w:pStyle w:val="BodyText"/>
        <w:rPr>
          <w:b/>
          <w:sz w:val="20"/>
        </w:rPr>
      </w:pPr>
    </w:p>
    <w:p w14:paraId="5F845D8D" w14:textId="77777777" w:rsidR="00276EA4" w:rsidRDefault="00276EA4">
      <w:pPr>
        <w:pStyle w:val="BodyText"/>
        <w:rPr>
          <w:b/>
          <w:sz w:val="20"/>
        </w:rPr>
      </w:pPr>
    </w:p>
    <w:p w14:paraId="7405D9DD" w14:textId="77777777" w:rsidR="00276EA4" w:rsidRDefault="00276EA4">
      <w:pPr>
        <w:pStyle w:val="BodyText"/>
        <w:rPr>
          <w:b/>
          <w:sz w:val="20"/>
        </w:rPr>
      </w:pPr>
    </w:p>
    <w:p w14:paraId="1F83E5DA" w14:textId="77777777" w:rsidR="00276EA4" w:rsidRDefault="00276EA4">
      <w:pPr>
        <w:pStyle w:val="BodyText"/>
        <w:spacing w:before="7"/>
        <w:rPr>
          <w:b/>
          <w:sz w:val="25"/>
        </w:rPr>
      </w:pPr>
    </w:p>
    <w:tbl>
      <w:tblPr>
        <w:tblW w:w="8689" w:type="dxa"/>
        <w:tblInd w:w="157" w:type="dxa"/>
        <w:tblLayout w:type="fixed"/>
        <w:tblCellMar>
          <w:left w:w="0" w:type="dxa"/>
          <w:right w:w="0" w:type="dxa"/>
        </w:tblCellMar>
        <w:tblLook w:val="04A0" w:firstRow="1" w:lastRow="0" w:firstColumn="1" w:lastColumn="0" w:noHBand="0" w:noVBand="1"/>
      </w:tblPr>
      <w:tblGrid>
        <w:gridCol w:w="1807"/>
        <w:gridCol w:w="4132"/>
        <w:gridCol w:w="2750"/>
      </w:tblGrid>
      <w:tr w:rsidR="00276EA4" w14:paraId="251895CC" w14:textId="77777777">
        <w:trPr>
          <w:trHeight w:val="479"/>
        </w:trPr>
        <w:tc>
          <w:tcPr>
            <w:tcW w:w="1807" w:type="dxa"/>
          </w:tcPr>
          <w:p w14:paraId="2215ABB2" w14:textId="77777777" w:rsidR="00276EA4" w:rsidRDefault="00363069">
            <w:pPr>
              <w:pStyle w:val="TableParagraph"/>
              <w:spacing w:before="0" w:line="266" w:lineRule="exact"/>
              <w:rPr>
                <w:b/>
                <w:sz w:val="24"/>
              </w:rPr>
            </w:pPr>
            <w:r>
              <w:rPr>
                <w:b/>
                <w:sz w:val="24"/>
              </w:rPr>
              <w:t>FIGURE NO.</w:t>
            </w:r>
          </w:p>
        </w:tc>
        <w:tc>
          <w:tcPr>
            <w:tcW w:w="4132" w:type="dxa"/>
          </w:tcPr>
          <w:p w14:paraId="34689ACA" w14:textId="77777777" w:rsidR="00276EA4" w:rsidRDefault="00363069">
            <w:pPr>
              <w:pStyle w:val="TableParagraph"/>
              <w:spacing w:before="0" w:line="266" w:lineRule="exact"/>
              <w:ind w:left="1824" w:right="1534"/>
              <w:jc w:val="center"/>
              <w:rPr>
                <w:b/>
                <w:sz w:val="24"/>
              </w:rPr>
            </w:pPr>
            <w:r>
              <w:rPr>
                <w:b/>
                <w:sz w:val="24"/>
              </w:rPr>
              <w:t>TITLE</w:t>
            </w:r>
          </w:p>
        </w:tc>
        <w:tc>
          <w:tcPr>
            <w:tcW w:w="2750" w:type="dxa"/>
          </w:tcPr>
          <w:p w14:paraId="2C070A08" w14:textId="77777777" w:rsidR="00276EA4" w:rsidRDefault="00363069">
            <w:pPr>
              <w:pStyle w:val="TableParagraph"/>
              <w:spacing w:before="0" w:line="266" w:lineRule="exact"/>
              <w:ind w:left="1532" w:right="31"/>
              <w:jc w:val="center"/>
              <w:rPr>
                <w:b/>
                <w:sz w:val="24"/>
              </w:rPr>
            </w:pPr>
            <w:r>
              <w:rPr>
                <w:b/>
                <w:sz w:val="24"/>
              </w:rPr>
              <w:t>PAGE NO.</w:t>
            </w:r>
          </w:p>
        </w:tc>
      </w:tr>
      <w:tr w:rsidR="00276EA4" w14:paraId="57F1ABC1" w14:textId="77777777">
        <w:trPr>
          <w:trHeight w:val="693"/>
        </w:trPr>
        <w:tc>
          <w:tcPr>
            <w:tcW w:w="1807" w:type="dxa"/>
          </w:tcPr>
          <w:p w14:paraId="3B377220" w14:textId="77777777" w:rsidR="00276EA4" w:rsidRDefault="00363069">
            <w:pPr>
              <w:pStyle w:val="TableParagraph"/>
              <w:spacing w:before="203"/>
              <w:ind w:left="470"/>
              <w:rPr>
                <w:sz w:val="24"/>
              </w:rPr>
            </w:pPr>
            <w:r>
              <w:rPr>
                <w:sz w:val="24"/>
              </w:rPr>
              <w:t>6.1</w:t>
            </w:r>
          </w:p>
        </w:tc>
        <w:tc>
          <w:tcPr>
            <w:tcW w:w="4132" w:type="dxa"/>
          </w:tcPr>
          <w:p w14:paraId="5922063F" w14:textId="77777777" w:rsidR="00276EA4" w:rsidRDefault="00363069">
            <w:pPr>
              <w:pStyle w:val="TableParagraph"/>
              <w:spacing w:before="203"/>
              <w:ind w:left="342"/>
              <w:rPr>
                <w:sz w:val="24"/>
              </w:rPr>
            </w:pPr>
            <w:r>
              <w:rPr>
                <w:sz w:val="24"/>
              </w:rPr>
              <w:t>Data Flow Diagram</w:t>
            </w:r>
          </w:p>
        </w:tc>
        <w:tc>
          <w:tcPr>
            <w:tcW w:w="2750" w:type="dxa"/>
          </w:tcPr>
          <w:p w14:paraId="095689D0" w14:textId="77777777" w:rsidR="00276EA4" w:rsidRDefault="00363069">
            <w:pPr>
              <w:pStyle w:val="TableParagraph"/>
              <w:spacing w:before="203"/>
              <w:ind w:left="1586" w:right="31"/>
              <w:jc w:val="center"/>
              <w:rPr>
                <w:sz w:val="24"/>
              </w:rPr>
            </w:pPr>
            <w:r>
              <w:rPr>
                <w:sz w:val="24"/>
              </w:rPr>
              <w:t>26</w:t>
            </w:r>
          </w:p>
        </w:tc>
      </w:tr>
      <w:tr w:rsidR="00276EA4" w14:paraId="4691E7DE" w14:textId="77777777">
        <w:trPr>
          <w:trHeight w:val="622"/>
        </w:trPr>
        <w:tc>
          <w:tcPr>
            <w:tcW w:w="1807" w:type="dxa"/>
          </w:tcPr>
          <w:p w14:paraId="6D56F7FB" w14:textId="77777777" w:rsidR="00276EA4" w:rsidRDefault="00363069">
            <w:pPr>
              <w:pStyle w:val="TableParagraph"/>
              <w:spacing w:before="203"/>
              <w:ind w:left="470"/>
              <w:rPr>
                <w:sz w:val="24"/>
              </w:rPr>
            </w:pPr>
            <w:r>
              <w:rPr>
                <w:sz w:val="24"/>
              </w:rPr>
              <w:t>6.2</w:t>
            </w:r>
          </w:p>
        </w:tc>
        <w:tc>
          <w:tcPr>
            <w:tcW w:w="4132" w:type="dxa"/>
          </w:tcPr>
          <w:p w14:paraId="3C745577" w14:textId="77777777" w:rsidR="00276EA4" w:rsidRDefault="00363069">
            <w:pPr>
              <w:pStyle w:val="TableParagraph"/>
              <w:spacing w:before="203"/>
              <w:ind w:left="402"/>
              <w:rPr>
                <w:sz w:val="24"/>
              </w:rPr>
            </w:pPr>
            <w:r>
              <w:rPr>
                <w:sz w:val="24"/>
              </w:rPr>
              <w:t>Component Diagram</w:t>
            </w:r>
          </w:p>
        </w:tc>
        <w:tc>
          <w:tcPr>
            <w:tcW w:w="2750" w:type="dxa"/>
          </w:tcPr>
          <w:p w14:paraId="55FF84AE" w14:textId="77777777" w:rsidR="00276EA4" w:rsidRDefault="00363069">
            <w:pPr>
              <w:pStyle w:val="TableParagraph"/>
              <w:spacing w:before="203"/>
              <w:ind w:left="1586" w:right="31"/>
              <w:jc w:val="center"/>
              <w:rPr>
                <w:sz w:val="24"/>
              </w:rPr>
            </w:pPr>
            <w:r>
              <w:rPr>
                <w:sz w:val="24"/>
              </w:rPr>
              <w:t>27</w:t>
            </w:r>
          </w:p>
        </w:tc>
      </w:tr>
      <w:tr w:rsidR="00276EA4" w14:paraId="2A45D3E4" w14:textId="77777777">
        <w:trPr>
          <w:trHeight w:val="552"/>
        </w:trPr>
        <w:tc>
          <w:tcPr>
            <w:tcW w:w="1807" w:type="dxa"/>
          </w:tcPr>
          <w:p w14:paraId="667915A0" w14:textId="77777777" w:rsidR="00276EA4" w:rsidRDefault="00363069">
            <w:pPr>
              <w:pStyle w:val="TableParagraph"/>
              <w:spacing w:before="133"/>
              <w:ind w:left="470"/>
              <w:rPr>
                <w:sz w:val="24"/>
              </w:rPr>
            </w:pPr>
            <w:r>
              <w:rPr>
                <w:sz w:val="24"/>
              </w:rPr>
              <w:t>6.3</w:t>
            </w:r>
          </w:p>
        </w:tc>
        <w:tc>
          <w:tcPr>
            <w:tcW w:w="4132" w:type="dxa"/>
          </w:tcPr>
          <w:p w14:paraId="4E3F7D21" w14:textId="77777777" w:rsidR="00276EA4" w:rsidRDefault="00363069">
            <w:pPr>
              <w:pStyle w:val="TableParagraph"/>
              <w:spacing w:before="133"/>
              <w:ind w:left="402"/>
              <w:rPr>
                <w:sz w:val="24"/>
              </w:rPr>
            </w:pPr>
            <w:r>
              <w:rPr>
                <w:sz w:val="24"/>
              </w:rPr>
              <w:t>Sample Screenshot 1</w:t>
            </w:r>
          </w:p>
        </w:tc>
        <w:tc>
          <w:tcPr>
            <w:tcW w:w="2750" w:type="dxa"/>
          </w:tcPr>
          <w:p w14:paraId="74B04B4E" w14:textId="77777777" w:rsidR="00276EA4" w:rsidRDefault="00363069">
            <w:pPr>
              <w:pStyle w:val="TableParagraph"/>
              <w:spacing w:before="133"/>
              <w:ind w:left="1586" w:right="31"/>
              <w:jc w:val="center"/>
              <w:rPr>
                <w:sz w:val="24"/>
              </w:rPr>
            </w:pPr>
            <w:r>
              <w:rPr>
                <w:sz w:val="24"/>
              </w:rPr>
              <w:t>30</w:t>
            </w:r>
          </w:p>
        </w:tc>
      </w:tr>
      <w:tr w:rsidR="00276EA4" w14:paraId="65CF959B" w14:textId="77777777">
        <w:trPr>
          <w:trHeight w:val="552"/>
        </w:trPr>
        <w:tc>
          <w:tcPr>
            <w:tcW w:w="1807" w:type="dxa"/>
          </w:tcPr>
          <w:p w14:paraId="53DEA2AD" w14:textId="77777777" w:rsidR="00276EA4" w:rsidRDefault="00363069">
            <w:pPr>
              <w:pStyle w:val="TableParagraph"/>
              <w:spacing w:before="133"/>
              <w:ind w:left="470"/>
              <w:rPr>
                <w:sz w:val="24"/>
              </w:rPr>
            </w:pPr>
            <w:r>
              <w:rPr>
                <w:sz w:val="24"/>
              </w:rPr>
              <w:t>6.4</w:t>
            </w:r>
          </w:p>
        </w:tc>
        <w:tc>
          <w:tcPr>
            <w:tcW w:w="4132" w:type="dxa"/>
          </w:tcPr>
          <w:p w14:paraId="1F13A050" w14:textId="77777777" w:rsidR="00276EA4" w:rsidRDefault="00363069">
            <w:pPr>
              <w:pStyle w:val="TableParagraph"/>
              <w:spacing w:before="133"/>
              <w:ind w:left="402"/>
              <w:rPr>
                <w:sz w:val="24"/>
              </w:rPr>
            </w:pPr>
            <w:r>
              <w:rPr>
                <w:sz w:val="24"/>
              </w:rPr>
              <w:t>Sample Screenshot 2</w:t>
            </w:r>
          </w:p>
        </w:tc>
        <w:tc>
          <w:tcPr>
            <w:tcW w:w="2750" w:type="dxa"/>
          </w:tcPr>
          <w:p w14:paraId="4EF9F241" w14:textId="77777777" w:rsidR="00276EA4" w:rsidRDefault="00363069">
            <w:pPr>
              <w:pStyle w:val="TableParagraph"/>
              <w:spacing w:before="133"/>
              <w:ind w:left="1586" w:right="31"/>
              <w:jc w:val="center"/>
              <w:rPr>
                <w:sz w:val="24"/>
              </w:rPr>
            </w:pPr>
            <w:r>
              <w:rPr>
                <w:sz w:val="24"/>
              </w:rPr>
              <w:t>30</w:t>
            </w:r>
          </w:p>
        </w:tc>
      </w:tr>
      <w:tr w:rsidR="00276EA4" w14:paraId="7B54F8A8" w14:textId="77777777">
        <w:trPr>
          <w:trHeight w:val="551"/>
        </w:trPr>
        <w:tc>
          <w:tcPr>
            <w:tcW w:w="1807" w:type="dxa"/>
          </w:tcPr>
          <w:p w14:paraId="67AB4E06" w14:textId="77777777" w:rsidR="00276EA4" w:rsidRDefault="00363069">
            <w:pPr>
              <w:pStyle w:val="TableParagraph"/>
              <w:spacing w:before="133"/>
              <w:ind w:left="470"/>
              <w:rPr>
                <w:sz w:val="24"/>
              </w:rPr>
            </w:pPr>
            <w:r>
              <w:rPr>
                <w:sz w:val="24"/>
              </w:rPr>
              <w:t>6.5</w:t>
            </w:r>
          </w:p>
        </w:tc>
        <w:tc>
          <w:tcPr>
            <w:tcW w:w="4132" w:type="dxa"/>
          </w:tcPr>
          <w:p w14:paraId="31DD198B" w14:textId="77777777" w:rsidR="00276EA4" w:rsidRDefault="00363069">
            <w:pPr>
              <w:pStyle w:val="TableParagraph"/>
              <w:spacing w:before="133"/>
              <w:ind w:left="402"/>
              <w:rPr>
                <w:sz w:val="24"/>
              </w:rPr>
            </w:pPr>
            <w:r>
              <w:rPr>
                <w:sz w:val="24"/>
              </w:rPr>
              <w:t>Sample Screenshot 3</w:t>
            </w:r>
          </w:p>
        </w:tc>
        <w:tc>
          <w:tcPr>
            <w:tcW w:w="2750" w:type="dxa"/>
          </w:tcPr>
          <w:p w14:paraId="0A29A96A" w14:textId="77777777" w:rsidR="00276EA4" w:rsidRDefault="00363069">
            <w:pPr>
              <w:pStyle w:val="TableParagraph"/>
              <w:spacing w:before="133"/>
              <w:ind w:left="1586" w:right="31"/>
              <w:jc w:val="center"/>
              <w:rPr>
                <w:sz w:val="24"/>
              </w:rPr>
            </w:pPr>
            <w:r>
              <w:rPr>
                <w:sz w:val="24"/>
              </w:rPr>
              <w:t>31</w:t>
            </w:r>
          </w:p>
        </w:tc>
      </w:tr>
      <w:tr w:rsidR="00276EA4" w14:paraId="1FFCEFE3" w14:textId="77777777">
        <w:trPr>
          <w:trHeight w:val="408"/>
        </w:trPr>
        <w:tc>
          <w:tcPr>
            <w:tcW w:w="1807" w:type="dxa"/>
          </w:tcPr>
          <w:p w14:paraId="05D44B3B" w14:textId="77777777" w:rsidR="00276EA4" w:rsidRDefault="00363069">
            <w:pPr>
              <w:pStyle w:val="TableParagraph"/>
              <w:spacing w:before="133" w:line="256" w:lineRule="exact"/>
              <w:ind w:left="470"/>
              <w:rPr>
                <w:sz w:val="24"/>
              </w:rPr>
            </w:pPr>
            <w:r>
              <w:rPr>
                <w:sz w:val="24"/>
              </w:rPr>
              <w:t>6.6</w:t>
            </w:r>
          </w:p>
        </w:tc>
        <w:tc>
          <w:tcPr>
            <w:tcW w:w="4132" w:type="dxa"/>
          </w:tcPr>
          <w:p w14:paraId="3C56D633" w14:textId="77777777" w:rsidR="00276EA4" w:rsidRDefault="00363069">
            <w:pPr>
              <w:pStyle w:val="TableParagraph"/>
              <w:spacing w:before="133" w:line="256" w:lineRule="exact"/>
              <w:ind w:left="402"/>
              <w:rPr>
                <w:sz w:val="24"/>
              </w:rPr>
            </w:pPr>
            <w:r>
              <w:rPr>
                <w:sz w:val="24"/>
              </w:rPr>
              <w:t>Sample Screenshot 4</w:t>
            </w:r>
          </w:p>
        </w:tc>
        <w:tc>
          <w:tcPr>
            <w:tcW w:w="2750" w:type="dxa"/>
          </w:tcPr>
          <w:p w14:paraId="6A642C1B" w14:textId="77777777" w:rsidR="00276EA4" w:rsidRDefault="00363069">
            <w:pPr>
              <w:pStyle w:val="TableParagraph"/>
              <w:spacing w:before="133" w:line="256" w:lineRule="exact"/>
              <w:ind w:left="1586" w:right="31"/>
              <w:jc w:val="center"/>
              <w:rPr>
                <w:sz w:val="24"/>
              </w:rPr>
            </w:pPr>
            <w:r>
              <w:rPr>
                <w:sz w:val="24"/>
              </w:rPr>
              <w:t>31</w:t>
            </w:r>
          </w:p>
        </w:tc>
      </w:tr>
    </w:tbl>
    <w:p w14:paraId="458B9668" w14:textId="77777777" w:rsidR="00276EA4" w:rsidRDefault="00276EA4">
      <w:pPr>
        <w:spacing w:line="256" w:lineRule="exact"/>
        <w:jc w:val="center"/>
        <w:rPr>
          <w:sz w:val="24"/>
        </w:rPr>
        <w:sectPr w:rsidR="00276EA4">
          <w:pgSz w:w="11910" w:h="16840"/>
          <w:pgMar w:top="1360" w:right="1100" w:bottom="1480" w:left="1240" w:header="0" w:footer="969" w:gutter="0"/>
          <w:cols w:space="720"/>
        </w:sectPr>
      </w:pPr>
    </w:p>
    <w:p w14:paraId="1715DD70" w14:textId="77777777" w:rsidR="00276EA4" w:rsidRDefault="00363069">
      <w:pPr>
        <w:spacing w:before="61"/>
        <w:ind w:left="424" w:right="558"/>
        <w:jc w:val="center"/>
        <w:rPr>
          <w:b/>
          <w:sz w:val="28"/>
        </w:rPr>
      </w:pPr>
      <w:bookmarkStart w:id="2" w:name="_TOC_250011"/>
      <w:bookmarkEnd w:id="2"/>
      <w:r>
        <w:rPr>
          <w:b/>
          <w:sz w:val="28"/>
        </w:rPr>
        <w:lastRenderedPageBreak/>
        <w:t>LIST OF TABLES</w:t>
      </w:r>
    </w:p>
    <w:p w14:paraId="3CDCDA5E" w14:textId="77777777" w:rsidR="00276EA4" w:rsidRDefault="00276EA4">
      <w:pPr>
        <w:pStyle w:val="BodyText"/>
        <w:rPr>
          <w:b/>
          <w:sz w:val="30"/>
        </w:rPr>
      </w:pPr>
    </w:p>
    <w:p w14:paraId="7FB22954" w14:textId="77777777" w:rsidR="00276EA4" w:rsidRDefault="00276EA4">
      <w:pPr>
        <w:pStyle w:val="BodyText"/>
        <w:rPr>
          <w:b/>
          <w:sz w:val="30"/>
        </w:rPr>
      </w:pPr>
    </w:p>
    <w:p w14:paraId="70E86BE8" w14:textId="77777777" w:rsidR="00276EA4" w:rsidRDefault="00276EA4">
      <w:pPr>
        <w:pStyle w:val="BodyText"/>
        <w:spacing w:before="8"/>
        <w:rPr>
          <w:b/>
          <w:sz w:val="44"/>
        </w:rPr>
      </w:pPr>
    </w:p>
    <w:p w14:paraId="1F808ECE" w14:textId="77777777" w:rsidR="00276EA4" w:rsidRDefault="00363069">
      <w:pPr>
        <w:pStyle w:val="Heading6"/>
        <w:tabs>
          <w:tab w:val="left" w:pos="3800"/>
          <w:tab w:val="left" w:pos="7641"/>
        </w:tabs>
      </w:pPr>
      <w:r>
        <w:t>TABLE NO.</w:t>
      </w:r>
      <w:r>
        <w:tab/>
        <w:t>TITLE</w:t>
      </w:r>
      <w:r>
        <w:tab/>
        <w:t>PAGE</w:t>
      </w:r>
      <w:r>
        <w:rPr>
          <w:spacing w:val="-1"/>
        </w:rPr>
        <w:t xml:space="preserve"> </w:t>
      </w:r>
      <w:r>
        <w:t>NO.</w:t>
      </w:r>
    </w:p>
    <w:p w14:paraId="21F3417D" w14:textId="77777777" w:rsidR="00276EA4" w:rsidRDefault="00363069">
      <w:pPr>
        <w:pStyle w:val="ListParagraph"/>
        <w:numPr>
          <w:ilvl w:val="0"/>
          <w:numId w:val="8"/>
        </w:numPr>
        <w:tabs>
          <w:tab w:val="left" w:pos="3080"/>
          <w:tab w:val="left" w:pos="3081"/>
          <w:tab w:val="right" w:pos="8361"/>
        </w:tabs>
        <w:spacing w:before="418"/>
        <w:rPr>
          <w:sz w:val="24"/>
        </w:rPr>
      </w:pPr>
      <w:r>
        <w:rPr>
          <w:sz w:val="24"/>
        </w:rPr>
        <w:t>System</w:t>
      </w:r>
      <w:r>
        <w:rPr>
          <w:spacing w:val="-1"/>
          <w:sz w:val="24"/>
        </w:rPr>
        <w:t xml:space="preserve"> </w:t>
      </w:r>
      <w:r>
        <w:rPr>
          <w:sz w:val="24"/>
        </w:rPr>
        <w:t>Security Evaluation</w:t>
      </w:r>
      <w:r>
        <w:rPr>
          <w:sz w:val="24"/>
        </w:rPr>
        <w:tab/>
        <w:t>32</w:t>
      </w:r>
    </w:p>
    <w:p w14:paraId="0C242B49" w14:textId="77777777" w:rsidR="00276EA4" w:rsidRDefault="00363069">
      <w:pPr>
        <w:pStyle w:val="ListParagraph"/>
        <w:numPr>
          <w:ilvl w:val="0"/>
          <w:numId w:val="8"/>
        </w:numPr>
        <w:tabs>
          <w:tab w:val="left" w:pos="3080"/>
          <w:tab w:val="left" w:pos="3081"/>
          <w:tab w:val="right" w:pos="8361"/>
        </w:tabs>
        <w:spacing w:before="137"/>
        <w:ind w:hanging="2461"/>
        <w:rPr>
          <w:sz w:val="24"/>
        </w:rPr>
      </w:pPr>
      <w:r>
        <w:rPr>
          <w:sz w:val="24"/>
        </w:rPr>
        <w:t>Progress</w:t>
      </w:r>
      <w:r>
        <w:rPr>
          <w:spacing w:val="-1"/>
          <w:sz w:val="24"/>
        </w:rPr>
        <w:t xml:space="preserve"> </w:t>
      </w:r>
      <w:r>
        <w:rPr>
          <w:sz w:val="24"/>
        </w:rPr>
        <w:t>report</w:t>
      </w:r>
      <w:r>
        <w:rPr>
          <w:sz w:val="24"/>
        </w:rPr>
        <w:tab/>
        <w:t>33</w:t>
      </w:r>
    </w:p>
    <w:p w14:paraId="629D3EF3" w14:textId="77777777" w:rsidR="00276EA4" w:rsidRDefault="00276EA4">
      <w:pPr>
        <w:rPr>
          <w:sz w:val="24"/>
        </w:rPr>
        <w:sectPr w:rsidR="00276EA4">
          <w:pgSz w:w="11910" w:h="16840"/>
          <w:pgMar w:top="1360" w:right="1100" w:bottom="1480" w:left="1240" w:header="0" w:footer="969" w:gutter="0"/>
          <w:cols w:space="720"/>
        </w:sectPr>
      </w:pPr>
    </w:p>
    <w:p w14:paraId="4584C94B" w14:textId="77777777" w:rsidR="00276EA4" w:rsidRDefault="00363069">
      <w:pPr>
        <w:pStyle w:val="Heading3"/>
        <w:spacing w:before="61"/>
        <w:ind w:left="424" w:right="561" w:firstLine="0"/>
        <w:jc w:val="center"/>
      </w:pPr>
      <w:bookmarkStart w:id="3" w:name="_TOC_250010"/>
      <w:bookmarkEnd w:id="3"/>
      <w:r>
        <w:lastRenderedPageBreak/>
        <w:t>LIST OF ACRONYMS</w:t>
      </w:r>
    </w:p>
    <w:p w14:paraId="122B13FF" w14:textId="77777777" w:rsidR="00276EA4" w:rsidRDefault="00276EA4">
      <w:pPr>
        <w:pStyle w:val="BodyText"/>
        <w:rPr>
          <w:b/>
          <w:sz w:val="20"/>
        </w:rPr>
      </w:pPr>
    </w:p>
    <w:p w14:paraId="19AAD7A2" w14:textId="77777777" w:rsidR="00276EA4" w:rsidRDefault="00276EA4">
      <w:pPr>
        <w:pStyle w:val="BodyText"/>
        <w:rPr>
          <w:b/>
          <w:sz w:val="20"/>
        </w:rPr>
      </w:pPr>
    </w:p>
    <w:p w14:paraId="4A1F2BF5" w14:textId="77777777" w:rsidR="00276EA4" w:rsidRDefault="00276EA4">
      <w:pPr>
        <w:pStyle w:val="BodyText"/>
        <w:rPr>
          <w:b/>
          <w:sz w:val="20"/>
        </w:rPr>
      </w:pPr>
    </w:p>
    <w:p w14:paraId="28E62222" w14:textId="77777777" w:rsidR="00276EA4" w:rsidRDefault="00276EA4">
      <w:pPr>
        <w:pStyle w:val="BodyText"/>
        <w:rPr>
          <w:b/>
          <w:sz w:val="20"/>
        </w:rPr>
      </w:pPr>
    </w:p>
    <w:p w14:paraId="1FB83ACF" w14:textId="77777777" w:rsidR="00276EA4" w:rsidRDefault="00276EA4">
      <w:pPr>
        <w:pStyle w:val="BodyText"/>
        <w:spacing w:before="11"/>
        <w:rPr>
          <w:b/>
          <w:sz w:val="18"/>
        </w:rPr>
      </w:pPr>
    </w:p>
    <w:tbl>
      <w:tblPr>
        <w:tblW w:w="6704" w:type="dxa"/>
        <w:tblInd w:w="157" w:type="dxa"/>
        <w:tblLayout w:type="fixed"/>
        <w:tblCellMar>
          <w:left w:w="0" w:type="dxa"/>
          <w:right w:w="0" w:type="dxa"/>
        </w:tblCellMar>
        <w:tblLook w:val="04A0" w:firstRow="1" w:lastRow="0" w:firstColumn="1" w:lastColumn="0" w:noHBand="0" w:noVBand="1"/>
      </w:tblPr>
      <w:tblGrid>
        <w:gridCol w:w="1084"/>
        <w:gridCol w:w="5620"/>
      </w:tblGrid>
      <w:tr w:rsidR="00276EA4" w14:paraId="0B875198" w14:textId="77777777">
        <w:trPr>
          <w:trHeight w:val="339"/>
        </w:trPr>
        <w:tc>
          <w:tcPr>
            <w:tcW w:w="1084" w:type="dxa"/>
          </w:tcPr>
          <w:p w14:paraId="79B4E379" w14:textId="77777777" w:rsidR="00276EA4" w:rsidRDefault="00363069">
            <w:pPr>
              <w:pStyle w:val="TableParagraph"/>
              <w:spacing w:before="0" w:line="266" w:lineRule="exact"/>
              <w:rPr>
                <w:sz w:val="24"/>
              </w:rPr>
            </w:pPr>
            <w:r>
              <w:rPr>
                <w:sz w:val="24"/>
              </w:rPr>
              <w:t>PWA</w:t>
            </w:r>
          </w:p>
        </w:tc>
        <w:tc>
          <w:tcPr>
            <w:tcW w:w="5620" w:type="dxa"/>
          </w:tcPr>
          <w:p w14:paraId="2B8795B7" w14:textId="77777777" w:rsidR="00276EA4" w:rsidRDefault="00363069">
            <w:pPr>
              <w:pStyle w:val="TableParagraph"/>
              <w:spacing w:before="0" w:line="266" w:lineRule="exact"/>
              <w:ind w:left="405"/>
              <w:rPr>
                <w:sz w:val="24"/>
              </w:rPr>
            </w:pPr>
            <w:r>
              <w:rPr>
                <w:sz w:val="24"/>
              </w:rPr>
              <w:t>Progressive Web App</w:t>
            </w:r>
          </w:p>
        </w:tc>
      </w:tr>
      <w:tr w:rsidR="00276EA4" w14:paraId="1CAD7567" w14:textId="77777777">
        <w:trPr>
          <w:trHeight w:val="414"/>
        </w:trPr>
        <w:tc>
          <w:tcPr>
            <w:tcW w:w="1084" w:type="dxa"/>
          </w:tcPr>
          <w:p w14:paraId="6151EBF7" w14:textId="77777777" w:rsidR="00276EA4" w:rsidRDefault="00363069">
            <w:pPr>
              <w:pStyle w:val="TableParagraph"/>
              <w:rPr>
                <w:sz w:val="24"/>
              </w:rPr>
            </w:pPr>
            <w:r>
              <w:rPr>
                <w:sz w:val="24"/>
              </w:rPr>
              <w:t>JPEG</w:t>
            </w:r>
          </w:p>
        </w:tc>
        <w:tc>
          <w:tcPr>
            <w:tcW w:w="5620" w:type="dxa"/>
          </w:tcPr>
          <w:p w14:paraId="1ED641F7" w14:textId="5E33091D" w:rsidR="00276EA4" w:rsidRDefault="00363069">
            <w:pPr>
              <w:pStyle w:val="TableParagraph"/>
              <w:ind w:left="405"/>
              <w:rPr>
                <w:sz w:val="24"/>
              </w:rPr>
            </w:pPr>
            <w:r>
              <w:rPr>
                <w:sz w:val="24"/>
              </w:rPr>
              <w:t>Joint Photographic experts’ group</w:t>
            </w:r>
          </w:p>
        </w:tc>
      </w:tr>
      <w:tr w:rsidR="00276EA4" w14:paraId="68171275" w14:textId="77777777">
        <w:trPr>
          <w:trHeight w:val="414"/>
        </w:trPr>
        <w:tc>
          <w:tcPr>
            <w:tcW w:w="1084" w:type="dxa"/>
          </w:tcPr>
          <w:p w14:paraId="457DADA2" w14:textId="77777777" w:rsidR="00276EA4" w:rsidRDefault="00363069">
            <w:pPr>
              <w:pStyle w:val="TableParagraph"/>
              <w:spacing w:before="64"/>
              <w:rPr>
                <w:sz w:val="24"/>
              </w:rPr>
            </w:pPr>
            <w:r>
              <w:rPr>
                <w:sz w:val="24"/>
              </w:rPr>
              <w:t>GIF</w:t>
            </w:r>
          </w:p>
        </w:tc>
        <w:tc>
          <w:tcPr>
            <w:tcW w:w="5620" w:type="dxa"/>
          </w:tcPr>
          <w:p w14:paraId="017B090E" w14:textId="77777777" w:rsidR="00276EA4" w:rsidRDefault="00363069">
            <w:pPr>
              <w:pStyle w:val="TableParagraph"/>
              <w:spacing w:before="64"/>
              <w:ind w:left="405"/>
              <w:rPr>
                <w:sz w:val="24"/>
              </w:rPr>
            </w:pPr>
            <w:r>
              <w:rPr>
                <w:sz w:val="24"/>
              </w:rPr>
              <w:t>Graphics Interchange Format</w:t>
            </w:r>
          </w:p>
        </w:tc>
      </w:tr>
      <w:tr w:rsidR="00276EA4" w14:paraId="4754A20F" w14:textId="77777777">
        <w:trPr>
          <w:trHeight w:val="413"/>
        </w:trPr>
        <w:tc>
          <w:tcPr>
            <w:tcW w:w="1084" w:type="dxa"/>
          </w:tcPr>
          <w:p w14:paraId="582C116F" w14:textId="77777777" w:rsidR="00276EA4" w:rsidRDefault="00363069">
            <w:pPr>
              <w:pStyle w:val="TableParagraph"/>
              <w:rPr>
                <w:sz w:val="24"/>
              </w:rPr>
            </w:pPr>
            <w:r>
              <w:rPr>
                <w:sz w:val="24"/>
              </w:rPr>
              <w:t>PNG</w:t>
            </w:r>
          </w:p>
        </w:tc>
        <w:tc>
          <w:tcPr>
            <w:tcW w:w="5620" w:type="dxa"/>
          </w:tcPr>
          <w:p w14:paraId="2DA5A917" w14:textId="77777777" w:rsidR="00276EA4" w:rsidRDefault="00363069">
            <w:pPr>
              <w:pStyle w:val="TableParagraph"/>
              <w:ind w:left="405"/>
              <w:rPr>
                <w:sz w:val="24"/>
              </w:rPr>
            </w:pPr>
            <w:r>
              <w:rPr>
                <w:sz w:val="24"/>
              </w:rPr>
              <w:t>Portable Network Graphics</w:t>
            </w:r>
          </w:p>
        </w:tc>
      </w:tr>
      <w:tr w:rsidR="00276EA4" w14:paraId="2F42789F" w14:textId="77777777">
        <w:trPr>
          <w:trHeight w:val="413"/>
        </w:trPr>
        <w:tc>
          <w:tcPr>
            <w:tcW w:w="1084" w:type="dxa"/>
          </w:tcPr>
          <w:p w14:paraId="14D9F6F6" w14:textId="77777777" w:rsidR="00276EA4" w:rsidRDefault="00363069">
            <w:pPr>
              <w:pStyle w:val="TableParagraph"/>
              <w:spacing w:before="64"/>
              <w:rPr>
                <w:sz w:val="24"/>
              </w:rPr>
            </w:pPr>
            <w:r>
              <w:rPr>
                <w:sz w:val="24"/>
              </w:rPr>
              <w:t>PDF</w:t>
            </w:r>
          </w:p>
        </w:tc>
        <w:tc>
          <w:tcPr>
            <w:tcW w:w="5620" w:type="dxa"/>
          </w:tcPr>
          <w:p w14:paraId="08E40939" w14:textId="77777777" w:rsidR="00276EA4" w:rsidRDefault="00363069">
            <w:pPr>
              <w:pStyle w:val="TableParagraph"/>
              <w:spacing w:before="64"/>
              <w:ind w:left="405"/>
              <w:rPr>
                <w:sz w:val="24"/>
              </w:rPr>
            </w:pPr>
            <w:r>
              <w:rPr>
                <w:sz w:val="24"/>
              </w:rPr>
              <w:t>Portable Document Format</w:t>
            </w:r>
          </w:p>
        </w:tc>
      </w:tr>
      <w:tr w:rsidR="00276EA4" w14:paraId="3BAB56EE" w14:textId="77777777">
        <w:trPr>
          <w:trHeight w:val="414"/>
        </w:trPr>
        <w:tc>
          <w:tcPr>
            <w:tcW w:w="1084" w:type="dxa"/>
          </w:tcPr>
          <w:p w14:paraId="241A25FC" w14:textId="77777777" w:rsidR="00276EA4" w:rsidRDefault="00363069">
            <w:pPr>
              <w:pStyle w:val="TableParagraph"/>
              <w:rPr>
                <w:sz w:val="24"/>
              </w:rPr>
            </w:pPr>
            <w:r>
              <w:rPr>
                <w:sz w:val="24"/>
              </w:rPr>
              <w:t>SVG</w:t>
            </w:r>
          </w:p>
        </w:tc>
        <w:tc>
          <w:tcPr>
            <w:tcW w:w="5620" w:type="dxa"/>
          </w:tcPr>
          <w:p w14:paraId="1A2FED32" w14:textId="77777777" w:rsidR="00276EA4" w:rsidRDefault="00363069">
            <w:pPr>
              <w:pStyle w:val="TableParagraph"/>
              <w:ind w:left="405"/>
              <w:rPr>
                <w:sz w:val="24"/>
              </w:rPr>
            </w:pPr>
            <w:r>
              <w:rPr>
                <w:sz w:val="24"/>
              </w:rPr>
              <w:t>Scalable Vector Graphics</w:t>
            </w:r>
          </w:p>
        </w:tc>
      </w:tr>
      <w:tr w:rsidR="00276EA4" w14:paraId="24E5320F" w14:textId="77777777">
        <w:trPr>
          <w:trHeight w:val="414"/>
        </w:trPr>
        <w:tc>
          <w:tcPr>
            <w:tcW w:w="1084" w:type="dxa"/>
          </w:tcPr>
          <w:p w14:paraId="3732B20B" w14:textId="77777777" w:rsidR="00276EA4" w:rsidRDefault="00363069">
            <w:pPr>
              <w:pStyle w:val="TableParagraph"/>
              <w:spacing w:before="65"/>
              <w:rPr>
                <w:sz w:val="24"/>
              </w:rPr>
            </w:pPr>
            <w:r>
              <w:rPr>
                <w:sz w:val="24"/>
              </w:rPr>
              <w:t>MD</w:t>
            </w:r>
          </w:p>
        </w:tc>
        <w:tc>
          <w:tcPr>
            <w:tcW w:w="5620" w:type="dxa"/>
          </w:tcPr>
          <w:p w14:paraId="2EE511B6" w14:textId="77777777" w:rsidR="00276EA4" w:rsidRDefault="00363069">
            <w:pPr>
              <w:pStyle w:val="TableParagraph"/>
              <w:spacing w:before="65"/>
              <w:ind w:left="405"/>
              <w:rPr>
                <w:sz w:val="24"/>
              </w:rPr>
            </w:pPr>
            <w:r>
              <w:rPr>
                <w:sz w:val="24"/>
              </w:rPr>
              <w:t>Mark Down</w:t>
            </w:r>
          </w:p>
        </w:tc>
      </w:tr>
      <w:tr w:rsidR="00276EA4" w14:paraId="7CB1AB97" w14:textId="77777777">
        <w:trPr>
          <w:trHeight w:val="414"/>
        </w:trPr>
        <w:tc>
          <w:tcPr>
            <w:tcW w:w="1084" w:type="dxa"/>
          </w:tcPr>
          <w:p w14:paraId="07BE331C" w14:textId="77777777" w:rsidR="00276EA4" w:rsidRDefault="00363069">
            <w:pPr>
              <w:pStyle w:val="TableParagraph"/>
              <w:rPr>
                <w:sz w:val="24"/>
              </w:rPr>
            </w:pPr>
            <w:r>
              <w:rPr>
                <w:sz w:val="24"/>
              </w:rPr>
              <w:t>TXT</w:t>
            </w:r>
          </w:p>
        </w:tc>
        <w:tc>
          <w:tcPr>
            <w:tcW w:w="5620" w:type="dxa"/>
          </w:tcPr>
          <w:p w14:paraId="26BB5B7E" w14:textId="77777777" w:rsidR="00276EA4" w:rsidRDefault="00363069">
            <w:pPr>
              <w:pStyle w:val="TableParagraph"/>
              <w:ind w:left="405"/>
              <w:rPr>
                <w:sz w:val="24"/>
              </w:rPr>
            </w:pPr>
            <w:r>
              <w:rPr>
                <w:sz w:val="24"/>
              </w:rPr>
              <w:t>Plain text</w:t>
            </w:r>
          </w:p>
        </w:tc>
      </w:tr>
      <w:tr w:rsidR="00276EA4" w14:paraId="31EE24B9" w14:textId="77777777">
        <w:trPr>
          <w:trHeight w:val="414"/>
        </w:trPr>
        <w:tc>
          <w:tcPr>
            <w:tcW w:w="1084" w:type="dxa"/>
          </w:tcPr>
          <w:p w14:paraId="4710B03F" w14:textId="77777777" w:rsidR="00276EA4" w:rsidRDefault="00363069">
            <w:pPr>
              <w:pStyle w:val="TableParagraph"/>
              <w:spacing w:before="64"/>
              <w:rPr>
                <w:sz w:val="24"/>
              </w:rPr>
            </w:pPr>
            <w:r>
              <w:rPr>
                <w:sz w:val="24"/>
              </w:rPr>
              <w:t>UTF</w:t>
            </w:r>
          </w:p>
        </w:tc>
        <w:tc>
          <w:tcPr>
            <w:tcW w:w="5620" w:type="dxa"/>
          </w:tcPr>
          <w:p w14:paraId="66464C68" w14:textId="77777777" w:rsidR="00276EA4" w:rsidRDefault="00363069">
            <w:pPr>
              <w:pStyle w:val="TableParagraph"/>
              <w:spacing w:before="64"/>
              <w:ind w:left="405"/>
              <w:rPr>
                <w:sz w:val="24"/>
              </w:rPr>
            </w:pPr>
            <w:r>
              <w:rPr>
                <w:sz w:val="24"/>
              </w:rPr>
              <w:t>Unicode Transformation Format</w:t>
            </w:r>
          </w:p>
        </w:tc>
      </w:tr>
      <w:tr w:rsidR="00276EA4" w14:paraId="21D1A1A2" w14:textId="77777777">
        <w:trPr>
          <w:trHeight w:val="339"/>
        </w:trPr>
        <w:tc>
          <w:tcPr>
            <w:tcW w:w="1084" w:type="dxa"/>
          </w:tcPr>
          <w:p w14:paraId="1803991D" w14:textId="77777777" w:rsidR="00276EA4" w:rsidRDefault="00363069">
            <w:pPr>
              <w:pStyle w:val="TableParagraph"/>
              <w:spacing w:line="256" w:lineRule="exact"/>
              <w:rPr>
                <w:sz w:val="24"/>
              </w:rPr>
            </w:pPr>
            <w:r>
              <w:rPr>
                <w:sz w:val="24"/>
              </w:rPr>
              <w:t>ASCII</w:t>
            </w:r>
          </w:p>
        </w:tc>
        <w:tc>
          <w:tcPr>
            <w:tcW w:w="5620" w:type="dxa"/>
          </w:tcPr>
          <w:p w14:paraId="5D15A116" w14:textId="77777777" w:rsidR="00276EA4" w:rsidRDefault="00363069">
            <w:pPr>
              <w:pStyle w:val="TableParagraph"/>
              <w:spacing w:line="256" w:lineRule="exact"/>
              <w:ind w:left="405"/>
              <w:rPr>
                <w:sz w:val="24"/>
              </w:rPr>
            </w:pPr>
            <w:r>
              <w:rPr>
                <w:sz w:val="24"/>
              </w:rPr>
              <w:t>American Standard Code for Information Interchange</w:t>
            </w:r>
          </w:p>
        </w:tc>
      </w:tr>
    </w:tbl>
    <w:p w14:paraId="02329920" w14:textId="77777777" w:rsidR="00276EA4" w:rsidRDefault="00276EA4">
      <w:pPr>
        <w:spacing w:line="256" w:lineRule="exact"/>
        <w:rPr>
          <w:sz w:val="24"/>
        </w:rPr>
        <w:sectPr w:rsidR="00276EA4">
          <w:pgSz w:w="11910" w:h="16840"/>
          <w:pgMar w:top="1360" w:right="1100" w:bottom="1480" w:left="1240" w:header="0" w:footer="969" w:gutter="0"/>
          <w:cols w:space="720"/>
        </w:sectPr>
      </w:pPr>
    </w:p>
    <w:p w14:paraId="6A2908DC" w14:textId="66416AF5" w:rsidR="00276EA4" w:rsidRDefault="00363069">
      <w:pPr>
        <w:spacing w:before="61" w:line="523" w:lineRule="auto"/>
        <w:ind w:right="337" w:firstLineChars="1050" w:firstLine="3360"/>
        <w:jc w:val="both"/>
        <w:rPr>
          <w:b/>
          <w:w w:val="99"/>
          <w:sz w:val="32"/>
          <w:szCs w:val="32"/>
        </w:rPr>
      </w:pPr>
      <w:r>
        <w:rPr>
          <w:noProof/>
          <w:sz w:val="32"/>
          <w:szCs w:val="32"/>
        </w:rPr>
        <w:lastRenderedPageBreak/>
        <mc:AlternateContent>
          <mc:Choice Requires="wps">
            <w:drawing>
              <wp:anchor distT="0" distB="0" distL="114300" distR="114300" simplePos="0" relativeHeight="251658240" behindDoc="1" locked="0" layoutInCell="1" allowOverlap="1" wp14:anchorId="24A485FD" wp14:editId="56B50EC1">
                <wp:simplePos x="0" y="0"/>
                <wp:positionH relativeFrom="page">
                  <wp:posOffset>876300</wp:posOffset>
                </wp:positionH>
                <wp:positionV relativeFrom="paragraph">
                  <wp:posOffset>960755</wp:posOffset>
                </wp:positionV>
                <wp:extent cx="5744210" cy="1270"/>
                <wp:effectExtent l="0" t="0" r="0" b="0"/>
                <wp:wrapNone/>
                <wp:docPr id="6" name="Line 16"/>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24AAE415" id="Line 16"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bCQExcQBAACDAwAADgAAAAAAAAAA&#10;AAAAAAAuAgAAZHJzL2Uyb0RvYy54bWxQSwECLQAUAAYACAAAACEAv3vDx+AAAAAMAQAADwAAAAAA&#10;AAAAAAAAAAAeBAAAZHJzL2Rvd25yZXYueG1sUEsFBgAAAAAEAAQA8wAAACsFAAAAAA==&#10;" strokeweight=".26mm">
                <w10:wrap anchorx="page"/>
              </v:line>
            </w:pict>
          </mc:Fallback>
        </mc:AlternateContent>
      </w:r>
      <w:r w:rsidR="00282785">
        <w:rPr>
          <w:b/>
          <w:sz w:val="32"/>
          <w:szCs w:val="32"/>
        </w:rPr>
        <w:t xml:space="preserve"> </w:t>
      </w:r>
      <w:r>
        <w:rPr>
          <w:b/>
          <w:sz w:val="32"/>
          <w:szCs w:val="32"/>
        </w:rPr>
        <w:t>Chapter 1</w:t>
      </w:r>
    </w:p>
    <w:p w14:paraId="4345CE85" w14:textId="6E55F706" w:rsidR="00276EA4" w:rsidRPr="00282785" w:rsidRDefault="00282785">
      <w:pPr>
        <w:spacing w:before="61" w:line="523" w:lineRule="auto"/>
        <w:ind w:right="337" w:firstLineChars="1000" w:firstLine="3213"/>
        <w:jc w:val="both"/>
        <w:rPr>
          <w:b/>
          <w:sz w:val="36"/>
        </w:rPr>
      </w:pPr>
      <w:r>
        <w:rPr>
          <w:b/>
          <w:sz w:val="32"/>
          <w:szCs w:val="32"/>
        </w:rPr>
        <w:t xml:space="preserve"> </w:t>
      </w:r>
      <w:r w:rsidR="00363069" w:rsidRPr="00282785">
        <w:rPr>
          <w:b/>
          <w:sz w:val="32"/>
          <w:szCs w:val="32"/>
        </w:rPr>
        <w:t>Introduction</w:t>
      </w:r>
    </w:p>
    <w:p w14:paraId="681092B0" w14:textId="77777777" w:rsidR="00276EA4" w:rsidRDefault="00363069">
      <w:pPr>
        <w:pStyle w:val="Heading4"/>
        <w:numPr>
          <w:ilvl w:val="1"/>
          <w:numId w:val="9"/>
        </w:numPr>
        <w:tabs>
          <w:tab w:val="left" w:pos="621"/>
        </w:tabs>
        <w:ind w:hanging="421"/>
      </w:pPr>
      <w:bookmarkStart w:id="4" w:name="_TOC_250009"/>
      <w:bookmarkEnd w:id="4"/>
      <w:r>
        <w:t>Background</w:t>
      </w:r>
    </w:p>
    <w:p w14:paraId="5ED869FD" w14:textId="77777777" w:rsidR="00276EA4" w:rsidRDefault="00276EA4">
      <w:pPr>
        <w:pStyle w:val="BodyText"/>
        <w:spacing w:before="3"/>
        <w:rPr>
          <w:sz w:val="39"/>
        </w:rPr>
      </w:pPr>
    </w:p>
    <w:p w14:paraId="2F66F903" w14:textId="77777777" w:rsidR="00276EA4" w:rsidRDefault="00363069">
      <w:pPr>
        <w:pStyle w:val="BodyText"/>
        <w:ind w:left="200" w:right="339"/>
        <w:jc w:val="both"/>
      </w:pPr>
      <w:r>
        <w:rPr>
          <w:b/>
        </w:rPr>
        <w:t>A</w:t>
      </w:r>
      <w:r>
        <w:rPr>
          <w:b/>
          <w:spacing w:val="-4"/>
        </w:rPr>
        <w:t xml:space="preserve"> </w:t>
      </w:r>
      <w:r>
        <w:rPr>
          <w:b/>
        </w:rPr>
        <w:t>Computer</w:t>
      </w:r>
      <w:r>
        <w:rPr>
          <w:b/>
          <w:spacing w:val="-5"/>
        </w:rPr>
        <w:t xml:space="preserve"> </w:t>
      </w:r>
      <w:r>
        <w:rPr>
          <w:b/>
        </w:rPr>
        <w:t>File</w:t>
      </w:r>
      <w:r>
        <w:rPr>
          <w:b/>
          <w:spacing w:val="-3"/>
        </w:rPr>
        <w:t xml:space="preserve"> </w:t>
      </w:r>
      <w:r>
        <w:t>is</w:t>
      </w:r>
      <w:r>
        <w:rPr>
          <w:spacing w:val="-3"/>
        </w:rPr>
        <w:t xml:space="preserve"> </w:t>
      </w:r>
      <w:r>
        <w:t>a</w:t>
      </w:r>
      <w:r>
        <w:rPr>
          <w:spacing w:val="-4"/>
        </w:rPr>
        <w:t xml:space="preserve"> </w:t>
      </w:r>
      <w:r>
        <w:t>blob</w:t>
      </w:r>
      <w:r>
        <w:rPr>
          <w:spacing w:val="-4"/>
        </w:rPr>
        <w:t xml:space="preserve"> </w:t>
      </w:r>
      <w:r>
        <w:t>of</w:t>
      </w:r>
      <w:r>
        <w:rPr>
          <w:spacing w:val="-5"/>
        </w:rPr>
        <w:t xml:space="preserve"> </w:t>
      </w:r>
      <w:r>
        <w:t>information</w:t>
      </w:r>
      <w:r>
        <w:rPr>
          <w:spacing w:val="-3"/>
        </w:rPr>
        <w:t xml:space="preserve"> </w:t>
      </w:r>
      <w:r>
        <w:t>stored</w:t>
      </w:r>
      <w:r>
        <w:rPr>
          <w:spacing w:val="-3"/>
        </w:rPr>
        <w:t xml:space="preserve"> </w:t>
      </w:r>
      <w:r>
        <w:t>on</w:t>
      </w:r>
      <w:r>
        <w:rPr>
          <w:spacing w:val="-4"/>
        </w:rPr>
        <w:t xml:space="preserve"> </w:t>
      </w:r>
      <w:r>
        <w:t>a</w:t>
      </w:r>
      <w:r>
        <w:rPr>
          <w:spacing w:val="-5"/>
        </w:rPr>
        <w:t xml:space="preserve"> </w:t>
      </w:r>
      <w:r>
        <w:t>memory</w:t>
      </w:r>
      <w:r>
        <w:rPr>
          <w:spacing w:val="-4"/>
        </w:rPr>
        <w:t xml:space="preserve"> </w:t>
      </w:r>
      <w:r>
        <w:t>device.</w:t>
      </w:r>
      <w:r>
        <w:rPr>
          <w:spacing w:val="-3"/>
        </w:rPr>
        <w:t xml:space="preserve"> </w:t>
      </w:r>
      <w:r>
        <w:t>These</w:t>
      </w:r>
      <w:r>
        <w:rPr>
          <w:spacing w:val="-5"/>
        </w:rPr>
        <w:t xml:space="preserve"> </w:t>
      </w:r>
      <w:r>
        <w:t>files</w:t>
      </w:r>
      <w:r>
        <w:rPr>
          <w:spacing w:val="-4"/>
        </w:rPr>
        <w:t xml:space="preserve"> </w:t>
      </w:r>
      <w:r>
        <w:t>are</w:t>
      </w:r>
      <w:r>
        <w:rPr>
          <w:spacing w:val="-6"/>
        </w:rPr>
        <w:t xml:space="preserve"> </w:t>
      </w:r>
      <w:r>
        <w:t>used</w:t>
      </w:r>
      <w:r>
        <w:rPr>
          <w:spacing w:val="-3"/>
        </w:rPr>
        <w:t xml:space="preserve"> </w:t>
      </w:r>
      <w:r>
        <w:t>for recording data discretely and are managed and organized by a File system.</w:t>
      </w:r>
    </w:p>
    <w:p w14:paraId="1C6BA35C" w14:textId="77777777" w:rsidR="00276EA4" w:rsidRDefault="00363069">
      <w:pPr>
        <w:pStyle w:val="BodyText"/>
        <w:ind w:left="200" w:right="335"/>
        <w:jc w:val="both"/>
      </w:pPr>
      <w:r>
        <w:rPr>
          <w:b/>
        </w:rPr>
        <w:t xml:space="preserve">Data conversion </w:t>
      </w:r>
      <w:r>
        <w:t xml:space="preserve">is the process of conversion of computer data from one format to another. We often need to convert a file to a different format based on our needs. </w:t>
      </w:r>
      <w:r>
        <w:rPr>
          <w:color w:val="212121"/>
        </w:rPr>
        <w:t xml:space="preserve">Throughout a computer environment, data is encoded in a variety of ways. For example, </w:t>
      </w:r>
      <w:r>
        <w:t xml:space="preserve">computer hardware </w:t>
      </w:r>
      <w:r>
        <w:rPr>
          <w:color w:val="212121"/>
        </w:rPr>
        <w:t xml:space="preserve">is built </w:t>
      </w:r>
      <w:proofErr w:type="gramStart"/>
      <w:r>
        <w:rPr>
          <w:color w:val="212121"/>
        </w:rPr>
        <w:t>on the basis of</w:t>
      </w:r>
      <w:proofErr w:type="gramEnd"/>
      <w:r>
        <w:rPr>
          <w:color w:val="212121"/>
        </w:rPr>
        <w:t xml:space="preserve"> certain standards, which requires that data contains, for example, </w:t>
      </w:r>
      <w:r>
        <w:t xml:space="preserve">parity bit </w:t>
      </w:r>
      <w:r>
        <w:rPr>
          <w:color w:val="212121"/>
        </w:rPr>
        <w:t xml:space="preserve">checks. Similarly, the </w:t>
      </w:r>
      <w:r>
        <w:t xml:space="preserve">operating system </w:t>
      </w:r>
      <w:r>
        <w:rPr>
          <w:color w:val="212121"/>
        </w:rPr>
        <w:t>is predicated on certain standards for data and file handling. Furthermore, each computer program handles data in a different manner.</w:t>
      </w:r>
      <w:r>
        <w:rPr>
          <w:color w:val="212121"/>
          <w:spacing w:val="-5"/>
        </w:rPr>
        <w:t xml:space="preserve"> </w:t>
      </w:r>
      <w:r>
        <w:rPr>
          <w:color w:val="212121"/>
        </w:rPr>
        <w:t>Whenever</w:t>
      </w:r>
      <w:r>
        <w:rPr>
          <w:color w:val="212121"/>
          <w:spacing w:val="-5"/>
        </w:rPr>
        <w:t xml:space="preserve"> </w:t>
      </w:r>
      <w:r>
        <w:rPr>
          <w:color w:val="212121"/>
        </w:rPr>
        <w:t>any</w:t>
      </w:r>
      <w:r>
        <w:rPr>
          <w:color w:val="212121"/>
          <w:spacing w:val="-4"/>
        </w:rPr>
        <w:t xml:space="preserve"> </w:t>
      </w:r>
      <w:r>
        <w:rPr>
          <w:color w:val="212121"/>
        </w:rPr>
        <w:t>one</w:t>
      </w:r>
      <w:r>
        <w:rPr>
          <w:color w:val="212121"/>
          <w:spacing w:val="-4"/>
        </w:rPr>
        <w:t xml:space="preserve"> </w:t>
      </w:r>
      <w:r>
        <w:rPr>
          <w:color w:val="212121"/>
        </w:rPr>
        <w:t>of</w:t>
      </w:r>
      <w:r>
        <w:rPr>
          <w:color w:val="212121"/>
          <w:spacing w:val="-5"/>
        </w:rPr>
        <w:t xml:space="preserve"> </w:t>
      </w:r>
      <w:r>
        <w:rPr>
          <w:color w:val="212121"/>
        </w:rPr>
        <w:t>these</w:t>
      </w:r>
      <w:r>
        <w:rPr>
          <w:color w:val="212121"/>
          <w:spacing w:val="-5"/>
        </w:rPr>
        <w:t xml:space="preserve"> </w:t>
      </w:r>
      <w:r>
        <w:rPr>
          <w:color w:val="212121"/>
        </w:rPr>
        <w:t>variables</w:t>
      </w:r>
      <w:r>
        <w:rPr>
          <w:color w:val="212121"/>
          <w:spacing w:val="-3"/>
        </w:rPr>
        <w:t xml:space="preserve"> </w:t>
      </w:r>
      <w:r>
        <w:rPr>
          <w:color w:val="212121"/>
        </w:rPr>
        <w:t>is</w:t>
      </w:r>
      <w:r>
        <w:rPr>
          <w:color w:val="212121"/>
          <w:spacing w:val="-3"/>
        </w:rPr>
        <w:t xml:space="preserve"> </w:t>
      </w:r>
      <w:r>
        <w:rPr>
          <w:color w:val="212121"/>
        </w:rPr>
        <w:t>changed,</w:t>
      </w:r>
      <w:r>
        <w:rPr>
          <w:color w:val="212121"/>
          <w:spacing w:val="-4"/>
        </w:rPr>
        <w:t xml:space="preserve"> </w:t>
      </w:r>
      <w:r>
        <w:rPr>
          <w:color w:val="212121"/>
        </w:rPr>
        <w:t>data</w:t>
      </w:r>
      <w:r>
        <w:rPr>
          <w:color w:val="212121"/>
          <w:spacing w:val="-4"/>
        </w:rPr>
        <w:t xml:space="preserve"> </w:t>
      </w:r>
      <w:r>
        <w:rPr>
          <w:color w:val="212121"/>
        </w:rPr>
        <w:t>must</w:t>
      </w:r>
      <w:r>
        <w:rPr>
          <w:color w:val="212121"/>
          <w:spacing w:val="-2"/>
        </w:rPr>
        <w:t xml:space="preserve"> </w:t>
      </w:r>
      <w:r>
        <w:rPr>
          <w:color w:val="212121"/>
        </w:rPr>
        <w:t>be</w:t>
      </w:r>
      <w:r>
        <w:rPr>
          <w:color w:val="212121"/>
          <w:spacing w:val="-5"/>
        </w:rPr>
        <w:t xml:space="preserve"> </w:t>
      </w:r>
      <w:r>
        <w:rPr>
          <w:color w:val="212121"/>
        </w:rPr>
        <w:t>converted</w:t>
      </w:r>
      <w:r>
        <w:rPr>
          <w:color w:val="212121"/>
          <w:spacing w:val="-4"/>
        </w:rPr>
        <w:t xml:space="preserve"> </w:t>
      </w:r>
      <w:r>
        <w:rPr>
          <w:color w:val="212121"/>
        </w:rPr>
        <w:t>in</w:t>
      </w:r>
      <w:r>
        <w:rPr>
          <w:color w:val="212121"/>
          <w:spacing w:val="-3"/>
        </w:rPr>
        <w:t xml:space="preserve"> </w:t>
      </w:r>
      <w:r>
        <w:rPr>
          <w:color w:val="212121"/>
        </w:rPr>
        <w:t>some</w:t>
      </w:r>
      <w:r>
        <w:rPr>
          <w:color w:val="212121"/>
          <w:spacing w:val="-3"/>
        </w:rPr>
        <w:t xml:space="preserve"> </w:t>
      </w:r>
      <w:r>
        <w:rPr>
          <w:color w:val="212121"/>
        </w:rPr>
        <w:t xml:space="preserve">way before it can be used by a different computer, </w:t>
      </w:r>
      <w:proofErr w:type="gramStart"/>
      <w:r>
        <w:rPr>
          <w:color w:val="212121"/>
        </w:rPr>
        <w:t>operating system</w:t>
      </w:r>
      <w:proofErr w:type="gramEnd"/>
      <w:r>
        <w:rPr>
          <w:color w:val="212121"/>
        </w:rPr>
        <w:t xml:space="preserve"> or program. Even different versions</w:t>
      </w:r>
      <w:r>
        <w:rPr>
          <w:color w:val="212121"/>
          <w:spacing w:val="-6"/>
        </w:rPr>
        <w:t xml:space="preserve"> </w:t>
      </w:r>
      <w:r>
        <w:rPr>
          <w:color w:val="212121"/>
        </w:rPr>
        <w:t>of</w:t>
      </w:r>
      <w:r>
        <w:rPr>
          <w:color w:val="212121"/>
          <w:spacing w:val="-6"/>
        </w:rPr>
        <w:t xml:space="preserve"> </w:t>
      </w:r>
      <w:r>
        <w:rPr>
          <w:color w:val="212121"/>
        </w:rPr>
        <w:t>these</w:t>
      </w:r>
      <w:r>
        <w:rPr>
          <w:color w:val="212121"/>
          <w:spacing w:val="-7"/>
        </w:rPr>
        <w:t xml:space="preserve"> </w:t>
      </w:r>
      <w:r>
        <w:rPr>
          <w:color w:val="212121"/>
        </w:rPr>
        <w:t>elements</w:t>
      </w:r>
      <w:r>
        <w:rPr>
          <w:color w:val="212121"/>
          <w:spacing w:val="-5"/>
        </w:rPr>
        <w:t xml:space="preserve"> </w:t>
      </w:r>
      <w:r>
        <w:rPr>
          <w:color w:val="212121"/>
        </w:rPr>
        <w:t>usually</w:t>
      </w:r>
      <w:r>
        <w:rPr>
          <w:color w:val="212121"/>
          <w:spacing w:val="-6"/>
        </w:rPr>
        <w:t xml:space="preserve"> </w:t>
      </w:r>
      <w:r>
        <w:rPr>
          <w:color w:val="212121"/>
        </w:rPr>
        <w:t>involve</w:t>
      </w:r>
      <w:r>
        <w:rPr>
          <w:color w:val="212121"/>
          <w:spacing w:val="-6"/>
        </w:rPr>
        <w:t xml:space="preserve"> </w:t>
      </w:r>
      <w:r>
        <w:rPr>
          <w:color w:val="212121"/>
        </w:rPr>
        <w:t>different</w:t>
      </w:r>
      <w:r>
        <w:rPr>
          <w:color w:val="212121"/>
          <w:spacing w:val="-5"/>
        </w:rPr>
        <w:t xml:space="preserve"> </w:t>
      </w:r>
      <w:r>
        <w:rPr>
          <w:color w:val="212121"/>
        </w:rPr>
        <w:t>data</w:t>
      </w:r>
      <w:r>
        <w:rPr>
          <w:color w:val="212121"/>
          <w:spacing w:val="-7"/>
        </w:rPr>
        <w:t xml:space="preserve"> </w:t>
      </w:r>
      <w:r>
        <w:rPr>
          <w:color w:val="212121"/>
        </w:rPr>
        <w:t>structures.</w:t>
      </w:r>
      <w:r>
        <w:rPr>
          <w:color w:val="212121"/>
          <w:spacing w:val="-5"/>
        </w:rPr>
        <w:t xml:space="preserve"> </w:t>
      </w:r>
      <w:r>
        <w:rPr>
          <w:color w:val="212121"/>
        </w:rPr>
        <w:t>For</w:t>
      </w:r>
      <w:r>
        <w:rPr>
          <w:color w:val="212121"/>
          <w:spacing w:val="-7"/>
        </w:rPr>
        <w:t xml:space="preserve"> </w:t>
      </w:r>
      <w:r>
        <w:rPr>
          <w:color w:val="212121"/>
        </w:rPr>
        <w:t>example,</w:t>
      </w:r>
      <w:r>
        <w:rPr>
          <w:color w:val="212121"/>
          <w:spacing w:val="-5"/>
        </w:rPr>
        <w:t xml:space="preserve"> </w:t>
      </w:r>
      <w:r>
        <w:rPr>
          <w:color w:val="212121"/>
        </w:rPr>
        <w:t>the</w:t>
      </w:r>
      <w:r>
        <w:rPr>
          <w:color w:val="212121"/>
          <w:spacing w:val="-6"/>
        </w:rPr>
        <w:t xml:space="preserve"> </w:t>
      </w:r>
      <w:r>
        <w:rPr>
          <w:color w:val="212121"/>
        </w:rPr>
        <w:t xml:space="preserve">changing of </w:t>
      </w:r>
      <w:r>
        <w:t xml:space="preserve">bits </w:t>
      </w:r>
      <w:r>
        <w:rPr>
          <w:color w:val="212121"/>
        </w:rPr>
        <w:t>from one format to another, usually for the purpose of application interoperability or</w:t>
      </w:r>
      <w:r>
        <w:rPr>
          <w:color w:val="212121"/>
          <w:spacing w:val="-23"/>
        </w:rPr>
        <w:t xml:space="preserve"> </w:t>
      </w:r>
      <w:r>
        <w:rPr>
          <w:color w:val="212121"/>
        </w:rPr>
        <w:t xml:space="preserve">of capability of using new features, is merely a data conversion. Data conversions </w:t>
      </w:r>
      <w:r>
        <w:rPr>
          <w:color w:val="212121"/>
          <w:spacing w:val="2"/>
        </w:rPr>
        <w:t xml:space="preserve">may </w:t>
      </w:r>
      <w:r>
        <w:rPr>
          <w:color w:val="212121"/>
        </w:rPr>
        <w:t xml:space="preserve">be as simple as the conversion of a </w:t>
      </w:r>
      <w:r>
        <w:t xml:space="preserve">text file </w:t>
      </w:r>
      <w:r>
        <w:rPr>
          <w:color w:val="212121"/>
        </w:rPr>
        <w:t xml:space="preserve">from one-character </w:t>
      </w:r>
      <w:r>
        <w:t xml:space="preserve">encoding </w:t>
      </w:r>
      <w:r>
        <w:rPr>
          <w:color w:val="212121"/>
        </w:rPr>
        <w:t>system to another; or</w:t>
      </w:r>
      <w:r>
        <w:rPr>
          <w:color w:val="212121"/>
          <w:spacing w:val="-43"/>
        </w:rPr>
        <w:t xml:space="preserve"> </w:t>
      </w:r>
      <w:r>
        <w:rPr>
          <w:color w:val="212121"/>
        </w:rPr>
        <w:t xml:space="preserve">more complex, such as the conversion of office  file  formats,  or  the </w:t>
      </w:r>
      <w:r>
        <w:t xml:space="preserve">conversion  of  image  formats </w:t>
      </w:r>
      <w:r>
        <w:rPr>
          <w:color w:val="212121"/>
        </w:rPr>
        <w:t xml:space="preserve">and </w:t>
      </w:r>
      <w:r>
        <w:t>audio file formats</w:t>
      </w:r>
      <w:r>
        <w:rPr>
          <w:color w:val="212121"/>
        </w:rPr>
        <w:t>.</w:t>
      </w:r>
    </w:p>
    <w:p w14:paraId="6866CDE5" w14:textId="77777777" w:rsidR="00276EA4" w:rsidRDefault="00363069">
      <w:pPr>
        <w:pStyle w:val="BodyText"/>
        <w:spacing w:before="121"/>
        <w:ind w:left="200" w:right="336"/>
        <w:jc w:val="both"/>
      </w:pPr>
      <w:r>
        <w:rPr>
          <w:color w:val="212121"/>
        </w:rPr>
        <w:t>There are many ways in which data is converted within the computer environment. This may be seamless, as in the case of upgrading to a newer version of a computer program. Alternatively, the conversion may require processing by the use of a special conversion program, or it may involve a complex process of going through intermediary stages, or involving complex "exporting" and "importing" procedures, which may include converting to and</w:t>
      </w:r>
      <w:r>
        <w:rPr>
          <w:color w:val="212121"/>
          <w:spacing w:val="-14"/>
        </w:rPr>
        <w:t xml:space="preserve"> </w:t>
      </w:r>
      <w:r>
        <w:rPr>
          <w:color w:val="212121"/>
        </w:rPr>
        <w:t>from</w:t>
      </w:r>
      <w:r>
        <w:rPr>
          <w:color w:val="212121"/>
          <w:spacing w:val="-14"/>
        </w:rPr>
        <w:t xml:space="preserve"> </w:t>
      </w:r>
      <w:r>
        <w:rPr>
          <w:color w:val="212121"/>
        </w:rPr>
        <w:t>a</w:t>
      </w:r>
      <w:r>
        <w:rPr>
          <w:color w:val="212121"/>
          <w:spacing w:val="-14"/>
        </w:rPr>
        <w:t xml:space="preserve"> </w:t>
      </w:r>
      <w:r>
        <w:rPr>
          <w:color w:val="212121"/>
        </w:rPr>
        <w:t>tab-delimited</w:t>
      </w:r>
      <w:r>
        <w:rPr>
          <w:color w:val="212121"/>
          <w:spacing w:val="-15"/>
        </w:rPr>
        <w:t xml:space="preserve"> </w:t>
      </w:r>
      <w:r>
        <w:rPr>
          <w:color w:val="212121"/>
        </w:rPr>
        <w:t>or</w:t>
      </w:r>
      <w:r>
        <w:rPr>
          <w:color w:val="212121"/>
          <w:spacing w:val="-14"/>
        </w:rPr>
        <w:t xml:space="preserve"> </w:t>
      </w:r>
      <w:r>
        <w:rPr>
          <w:color w:val="212121"/>
        </w:rPr>
        <w:t>comma-separated</w:t>
      </w:r>
      <w:r>
        <w:rPr>
          <w:color w:val="212121"/>
          <w:spacing w:val="-15"/>
        </w:rPr>
        <w:t xml:space="preserve"> </w:t>
      </w:r>
      <w:r>
        <w:rPr>
          <w:color w:val="212121"/>
        </w:rPr>
        <w:t>text</w:t>
      </w:r>
      <w:r>
        <w:rPr>
          <w:color w:val="212121"/>
          <w:spacing w:val="-13"/>
        </w:rPr>
        <w:t xml:space="preserve"> </w:t>
      </w:r>
      <w:r>
        <w:rPr>
          <w:color w:val="212121"/>
        </w:rPr>
        <w:t>file.</w:t>
      </w:r>
      <w:r>
        <w:rPr>
          <w:color w:val="212121"/>
          <w:spacing w:val="-14"/>
        </w:rPr>
        <w:t xml:space="preserve"> </w:t>
      </w:r>
      <w:r>
        <w:rPr>
          <w:color w:val="212121"/>
        </w:rPr>
        <w:t>In</w:t>
      </w:r>
      <w:r>
        <w:rPr>
          <w:color w:val="212121"/>
          <w:spacing w:val="-13"/>
        </w:rPr>
        <w:t xml:space="preserve"> </w:t>
      </w:r>
      <w:r>
        <w:rPr>
          <w:color w:val="212121"/>
        </w:rPr>
        <w:t>some</w:t>
      </w:r>
      <w:r>
        <w:rPr>
          <w:color w:val="212121"/>
          <w:spacing w:val="-15"/>
        </w:rPr>
        <w:t xml:space="preserve"> </w:t>
      </w:r>
      <w:r>
        <w:rPr>
          <w:color w:val="212121"/>
        </w:rPr>
        <w:t>cases,</w:t>
      </w:r>
      <w:r>
        <w:rPr>
          <w:color w:val="212121"/>
          <w:spacing w:val="-13"/>
        </w:rPr>
        <w:t xml:space="preserve"> </w:t>
      </w:r>
      <w:r>
        <w:rPr>
          <w:color w:val="212121"/>
        </w:rPr>
        <w:t>a</w:t>
      </w:r>
      <w:r>
        <w:rPr>
          <w:color w:val="212121"/>
          <w:spacing w:val="-15"/>
        </w:rPr>
        <w:t xml:space="preserve"> </w:t>
      </w:r>
      <w:r>
        <w:rPr>
          <w:color w:val="212121"/>
        </w:rPr>
        <w:t>program</w:t>
      </w:r>
      <w:r>
        <w:rPr>
          <w:color w:val="212121"/>
          <w:spacing w:val="-13"/>
        </w:rPr>
        <w:t xml:space="preserve"> </w:t>
      </w:r>
      <w:r>
        <w:rPr>
          <w:color w:val="212121"/>
        </w:rPr>
        <w:t>may</w:t>
      </w:r>
      <w:r>
        <w:rPr>
          <w:color w:val="212121"/>
          <w:spacing w:val="-15"/>
        </w:rPr>
        <w:t xml:space="preserve"> </w:t>
      </w:r>
      <w:r>
        <w:rPr>
          <w:color w:val="212121"/>
        </w:rPr>
        <w:t xml:space="preserve">recognize several data file formats at the data input stage and then is also capable of storing the output data in </w:t>
      </w:r>
      <w:proofErr w:type="gramStart"/>
      <w:r>
        <w:rPr>
          <w:color w:val="212121"/>
        </w:rPr>
        <w:t>a number of</w:t>
      </w:r>
      <w:proofErr w:type="gramEnd"/>
      <w:r>
        <w:rPr>
          <w:color w:val="212121"/>
        </w:rPr>
        <w:t xml:space="preserve"> different formats. Such a program may be used to convert a file format. If the source format or target format is not recognized, then at times a third program may be available which permits the conversion to an intermediate format, which can then be reformatted using the first program. There are many possible</w:t>
      </w:r>
      <w:r>
        <w:rPr>
          <w:color w:val="212121"/>
          <w:spacing w:val="-3"/>
        </w:rPr>
        <w:t xml:space="preserve"> </w:t>
      </w:r>
      <w:r>
        <w:rPr>
          <w:color w:val="212121"/>
        </w:rPr>
        <w:t>scenarios.</w:t>
      </w:r>
    </w:p>
    <w:p w14:paraId="4AF5C35A" w14:textId="77777777" w:rsidR="00276EA4" w:rsidRDefault="00363069">
      <w:pPr>
        <w:pStyle w:val="BodyText"/>
        <w:spacing w:before="121"/>
        <w:ind w:left="200" w:right="337"/>
        <w:jc w:val="both"/>
      </w:pPr>
      <w:r>
        <w:rPr>
          <w:color w:val="212121"/>
        </w:rPr>
        <w:t xml:space="preserve">Successful data conversion requires thorough knowledge of the workings of both source and target formats. In the case where the specification of a format is unknown, </w:t>
      </w:r>
      <w:r>
        <w:t xml:space="preserve">reverse engineering </w:t>
      </w:r>
      <w:r>
        <w:rPr>
          <w:color w:val="212121"/>
        </w:rPr>
        <w:t>will be needed to carry out conversion. Reverse engineering can achieve close approximation of the original specifications, but errors and missing features can still</w:t>
      </w:r>
      <w:r>
        <w:rPr>
          <w:color w:val="212121"/>
          <w:spacing w:val="-9"/>
        </w:rPr>
        <w:t xml:space="preserve"> </w:t>
      </w:r>
      <w:r>
        <w:rPr>
          <w:color w:val="212121"/>
        </w:rPr>
        <w:t>result.</w:t>
      </w:r>
    </w:p>
    <w:p w14:paraId="51542285" w14:textId="77777777" w:rsidR="00276EA4" w:rsidRDefault="00276EA4">
      <w:pPr>
        <w:jc w:val="both"/>
        <w:sectPr w:rsidR="00276EA4">
          <w:pgSz w:w="11910" w:h="16840"/>
          <w:pgMar w:top="1360" w:right="1100" w:bottom="1480" w:left="1240" w:header="0" w:footer="969" w:gutter="0"/>
          <w:cols w:space="720"/>
        </w:sectPr>
      </w:pPr>
    </w:p>
    <w:p w14:paraId="23BD2574" w14:textId="77777777" w:rsidR="00276EA4" w:rsidRDefault="00363069">
      <w:pPr>
        <w:pStyle w:val="ListParagraph"/>
        <w:numPr>
          <w:ilvl w:val="2"/>
          <w:numId w:val="9"/>
        </w:numPr>
        <w:tabs>
          <w:tab w:val="left" w:pos="921"/>
        </w:tabs>
        <w:spacing w:before="82" w:line="273" w:lineRule="auto"/>
        <w:ind w:right="338"/>
        <w:jc w:val="both"/>
        <w:rPr>
          <w:rFonts w:ascii="Symbol" w:hAnsi="Symbol"/>
          <w:i/>
          <w:color w:val="2E5395"/>
          <w:sz w:val="24"/>
        </w:rPr>
      </w:pPr>
      <w:r>
        <w:rPr>
          <w:b/>
          <w:sz w:val="24"/>
        </w:rPr>
        <w:lastRenderedPageBreak/>
        <w:t xml:space="preserve">Proper Planning: </w:t>
      </w:r>
      <w:r>
        <w:rPr>
          <w:sz w:val="24"/>
        </w:rPr>
        <w:t>Successful data conversion requires proper planning. Any data conversion project needs to start with defining the boundaries of the project. You can plan your project by asking a variety of questions to define these boundaries. These include:</w:t>
      </w:r>
      <w:r>
        <w:rPr>
          <w:rFonts w:ascii="Calibri Light" w:hAnsi="Calibri Light"/>
          <w:i/>
          <w:color w:val="2E5395"/>
          <w:sz w:val="24"/>
        </w:rPr>
        <w:t xml:space="preserve"> </w:t>
      </w:r>
    </w:p>
    <w:p w14:paraId="2A52A484" w14:textId="77777777" w:rsidR="00276EA4" w:rsidRDefault="00276EA4">
      <w:pPr>
        <w:pStyle w:val="BodyText"/>
        <w:spacing w:before="2"/>
        <w:rPr>
          <w:rFonts w:ascii="Calibri Light"/>
          <w:i/>
          <w:sz w:val="21"/>
        </w:rPr>
      </w:pPr>
    </w:p>
    <w:p w14:paraId="3F7E1978" w14:textId="77777777" w:rsidR="00276EA4" w:rsidRDefault="00363069">
      <w:pPr>
        <w:pStyle w:val="ListParagraph"/>
        <w:numPr>
          <w:ilvl w:val="3"/>
          <w:numId w:val="9"/>
        </w:numPr>
        <w:tabs>
          <w:tab w:val="left" w:pos="1280"/>
          <w:tab w:val="left" w:pos="1281"/>
        </w:tabs>
        <w:spacing w:before="1"/>
        <w:ind w:hanging="361"/>
        <w:rPr>
          <w:sz w:val="24"/>
        </w:rPr>
      </w:pPr>
      <w:r>
        <w:rPr>
          <w:sz w:val="24"/>
        </w:rPr>
        <w:t>What kind of data needs to be converted?</w:t>
      </w:r>
    </w:p>
    <w:p w14:paraId="63A3EF4D" w14:textId="77777777" w:rsidR="00276EA4" w:rsidRDefault="00363069">
      <w:pPr>
        <w:pStyle w:val="ListParagraph"/>
        <w:numPr>
          <w:ilvl w:val="3"/>
          <w:numId w:val="9"/>
        </w:numPr>
        <w:tabs>
          <w:tab w:val="left" w:pos="1280"/>
          <w:tab w:val="left" w:pos="1281"/>
        </w:tabs>
        <w:spacing w:before="60" w:line="252" w:lineRule="auto"/>
        <w:ind w:right="342"/>
        <w:rPr>
          <w:sz w:val="24"/>
        </w:rPr>
      </w:pPr>
      <w:r>
        <w:rPr>
          <w:sz w:val="24"/>
        </w:rPr>
        <w:t>What is the quality of data and its availability? Does it require full or partial conversion?</w:t>
      </w:r>
    </w:p>
    <w:p w14:paraId="23204D98" w14:textId="77777777" w:rsidR="00276EA4" w:rsidRDefault="00363069">
      <w:pPr>
        <w:pStyle w:val="ListParagraph"/>
        <w:numPr>
          <w:ilvl w:val="3"/>
          <w:numId w:val="9"/>
        </w:numPr>
        <w:tabs>
          <w:tab w:val="left" w:pos="1280"/>
          <w:tab w:val="left" w:pos="1281"/>
        </w:tabs>
        <w:spacing w:before="70"/>
        <w:ind w:hanging="361"/>
        <w:rPr>
          <w:sz w:val="24"/>
        </w:rPr>
      </w:pPr>
      <w:r>
        <w:rPr>
          <w:sz w:val="24"/>
        </w:rPr>
        <w:t>Which data should be moved to the new</w:t>
      </w:r>
      <w:r>
        <w:rPr>
          <w:spacing w:val="-3"/>
          <w:sz w:val="24"/>
        </w:rPr>
        <w:t xml:space="preserve"> </w:t>
      </w:r>
      <w:r>
        <w:rPr>
          <w:sz w:val="24"/>
        </w:rPr>
        <w:t>database?</w:t>
      </w:r>
    </w:p>
    <w:p w14:paraId="294D73EC" w14:textId="77777777" w:rsidR="00276EA4" w:rsidRDefault="00363069">
      <w:pPr>
        <w:pStyle w:val="ListParagraph"/>
        <w:numPr>
          <w:ilvl w:val="3"/>
          <w:numId w:val="9"/>
        </w:numPr>
        <w:tabs>
          <w:tab w:val="left" w:pos="1280"/>
          <w:tab w:val="left" w:pos="1281"/>
        </w:tabs>
        <w:spacing w:before="60"/>
        <w:ind w:hanging="361"/>
        <w:rPr>
          <w:sz w:val="24"/>
        </w:rPr>
      </w:pPr>
      <w:r>
        <w:rPr>
          <w:sz w:val="24"/>
        </w:rPr>
        <w:t>Which data should not be moved?</w:t>
      </w:r>
    </w:p>
    <w:p w14:paraId="1B64E4F3" w14:textId="77777777" w:rsidR="00276EA4" w:rsidRDefault="00363069">
      <w:pPr>
        <w:pStyle w:val="ListParagraph"/>
        <w:numPr>
          <w:ilvl w:val="3"/>
          <w:numId w:val="9"/>
        </w:numPr>
        <w:tabs>
          <w:tab w:val="left" w:pos="1281"/>
        </w:tabs>
        <w:spacing w:before="57" w:line="268" w:lineRule="auto"/>
        <w:ind w:right="335"/>
        <w:jc w:val="both"/>
        <w:rPr>
          <w:sz w:val="24"/>
        </w:rPr>
      </w:pPr>
      <w:r>
        <w:rPr>
          <w:sz w:val="24"/>
        </w:rPr>
        <w:t xml:space="preserve">What kinds of formats are needed for data conversion? For example, your project may require SGML, XML, HTML, and other formats. An efficient </w:t>
      </w:r>
      <w:hyperlink r:id="rId11">
        <w:r>
          <w:rPr>
            <w:sz w:val="24"/>
          </w:rPr>
          <w:t>SGML</w:t>
        </w:r>
      </w:hyperlink>
      <w:hyperlink r:id="rId12">
        <w:r>
          <w:rPr>
            <w:sz w:val="24"/>
          </w:rPr>
          <w:t xml:space="preserve"> conversion </w:t>
        </w:r>
      </w:hyperlink>
      <w:r>
        <w:rPr>
          <w:sz w:val="24"/>
        </w:rPr>
        <w:t>outsourcing provider may execute this task and deliver the product quickly. You can then use this data for your SGML-compatible</w:t>
      </w:r>
      <w:r>
        <w:rPr>
          <w:spacing w:val="-5"/>
          <w:sz w:val="24"/>
        </w:rPr>
        <w:t xml:space="preserve"> </w:t>
      </w:r>
      <w:r>
        <w:rPr>
          <w:sz w:val="24"/>
        </w:rPr>
        <w:t>databases.</w:t>
      </w:r>
    </w:p>
    <w:p w14:paraId="08B00B4F" w14:textId="77777777" w:rsidR="00276EA4" w:rsidRDefault="00363069">
      <w:pPr>
        <w:pStyle w:val="ListParagraph"/>
        <w:numPr>
          <w:ilvl w:val="3"/>
          <w:numId w:val="9"/>
        </w:numPr>
        <w:tabs>
          <w:tab w:val="left" w:pos="1281"/>
        </w:tabs>
        <w:spacing w:before="46"/>
        <w:ind w:hanging="361"/>
        <w:jc w:val="both"/>
        <w:rPr>
          <w:sz w:val="24"/>
        </w:rPr>
      </w:pPr>
      <w:r>
        <w:rPr>
          <w:sz w:val="24"/>
        </w:rPr>
        <w:t>What is the original data format and what is the final</w:t>
      </w:r>
      <w:r>
        <w:rPr>
          <w:spacing w:val="-2"/>
          <w:sz w:val="24"/>
        </w:rPr>
        <w:t xml:space="preserve"> </w:t>
      </w:r>
      <w:r>
        <w:rPr>
          <w:sz w:val="24"/>
        </w:rPr>
        <w:t>format?</w:t>
      </w:r>
    </w:p>
    <w:p w14:paraId="64AE7EAF" w14:textId="77777777" w:rsidR="00276EA4" w:rsidRDefault="00363069">
      <w:pPr>
        <w:pStyle w:val="ListParagraph"/>
        <w:numPr>
          <w:ilvl w:val="3"/>
          <w:numId w:val="9"/>
        </w:numPr>
        <w:tabs>
          <w:tab w:val="left" w:pos="1281"/>
        </w:tabs>
        <w:spacing w:before="60"/>
        <w:ind w:hanging="361"/>
        <w:jc w:val="both"/>
        <w:rPr>
          <w:sz w:val="24"/>
        </w:rPr>
      </w:pPr>
      <w:r>
        <w:rPr>
          <w:sz w:val="24"/>
        </w:rPr>
        <w:t>What would be the extent of digitization?</w:t>
      </w:r>
    </w:p>
    <w:p w14:paraId="153EE721" w14:textId="77777777" w:rsidR="00276EA4" w:rsidRDefault="00363069">
      <w:pPr>
        <w:pStyle w:val="ListParagraph"/>
        <w:numPr>
          <w:ilvl w:val="3"/>
          <w:numId w:val="9"/>
        </w:numPr>
        <w:tabs>
          <w:tab w:val="left" w:pos="1280"/>
          <w:tab w:val="left" w:pos="1281"/>
        </w:tabs>
        <w:spacing w:before="60" w:line="252" w:lineRule="auto"/>
        <w:ind w:right="336"/>
        <w:rPr>
          <w:sz w:val="24"/>
        </w:rPr>
      </w:pPr>
      <w:r>
        <w:rPr>
          <w:sz w:val="24"/>
        </w:rPr>
        <w:t xml:space="preserve">Is the destination database compatible with the software used for data and </w:t>
      </w:r>
      <w:hyperlink r:id="rId13">
        <w:r>
          <w:rPr>
            <w:sz w:val="24"/>
          </w:rPr>
          <w:t>HTML</w:t>
        </w:r>
      </w:hyperlink>
      <w:hyperlink r:id="rId14">
        <w:r>
          <w:rPr>
            <w:sz w:val="24"/>
          </w:rPr>
          <w:t xml:space="preserve"> conversion</w:t>
        </w:r>
      </w:hyperlink>
      <w:r>
        <w:rPr>
          <w:sz w:val="24"/>
        </w:rPr>
        <w:t>?</w:t>
      </w:r>
    </w:p>
    <w:p w14:paraId="29359184" w14:textId="77777777" w:rsidR="00276EA4" w:rsidRDefault="00363069">
      <w:pPr>
        <w:pStyle w:val="ListParagraph"/>
        <w:numPr>
          <w:ilvl w:val="3"/>
          <w:numId w:val="9"/>
        </w:numPr>
        <w:tabs>
          <w:tab w:val="left" w:pos="1280"/>
          <w:tab w:val="left" w:pos="1281"/>
        </w:tabs>
        <w:spacing w:before="70" w:line="252" w:lineRule="auto"/>
        <w:ind w:right="340"/>
        <w:rPr>
          <w:sz w:val="24"/>
        </w:rPr>
      </w:pPr>
      <w:r>
        <w:rPr>
          <w:sz w:val="24"/>
        </w:rPr>
        <w:t xml:space="preserve">What are the data conversion standards to be used, if any, for the </w:t>
      </w:r>
      <w:r>
        <w:rPr>
          <w:spacing w:val="-3"/>
          <w:sz w:val="24"/>
        </w:rPr>
        <w:t xml:space="preserve">successful </w:t>
      </w:r>
      <w:r>
        <w:rPr>
          <w:sz w:val="24"/>
        </w:rPr>
        <w:t>completion of data conversion</w:t>
      </w:r>
      <w:r>
        <w:rPr>
          <w:spacing w:val="-2"/>
          <w:sz w:val="24"/>
        </w:rPr>
        <w:t xml:space="preserve"> </w:t>
      </w:r>
      <w:r>
        <w:rPr>
          <w:sz w:val="24"/>
        </w:rPr>
        <w:t>projects?</w:t>
      </w:r>
    </w:p>
    <w:p w14:paraId="071C3518" w14:textId="77777777" w:rsidR="00276EA4" w:rsidRDefault="00363069">
      <w:pPr>
        <w:pStyle w:val="ListParagraph"/>
        <w:numPr>
          <w:ilvl w:val="3"/>
          <w:numId w:val="9"/>
        </w:numPr>
        <w:tabs>
          <w:tab w:val="left" w:pos="1280"/>
          <w:tab w:val="left" w:pos="1281"/>
        </w:tabs>
        <w:spacing w:before="70"/>
        <w:ind w:hanging="361"/>
        <w:rPr>
          <w:sz w:val="24"/>
        </w:rPr>
      </w:pPr>
      <w:r>
        <w:rPr>
          <w:sz w:val="24"/>
        </w:rPr>
        <w:t>What are the guidelines for the</w:t>
      </w:r>
      <w:r>
        <w:rPr>
          <w:spacing w:val="-4"/>
          <w:sz w:val="24"/>
        </w:rPr>
        <w:t xml:space="preserve"> </w:t>
      </w:r>
      <w:r>
        <w:rPr>
          <w:sz w:val="24"/>
        </w:rPr>
        <w:t>process?</w:t>
      </w:r>
    </w:p>
    <w:p w14:paraId="602D9FC6" w14:textId="77777777" w:rsidR="00276EA4" w:rsidRDefault="00363069">
      <w:pPr>
        <w:pStyle w:val="ListParagraph"/>
        <w:numPr>
          <w:ilvl w:val="3"/>
          <w:numId w:val="9"/>
        </w:numPr>
        <w:tabs>
          <w:tab w:val="left" w:pos="1280"/>
          <w:tab w:val="left" w:pos="1281"/>
        </w:tabs>
        <w:spacing w:before="60"/>
        <w:ind w:hanging="361"/>
        <w:rPr>
          <w:sz w:val="24"/>
        </w:rPr>
      </w:pPr>
      <w:r>
        <w:rPr>
          <w:sz w:val="24"/>
        </w:rPr>
        <w:t>What would be the tentative duration of</w:t>
      </w:r>
      <w:r>
        <w:rPr>
          <w:spacing w:val="-4"/>
          <w:sz w:val="24"/>
        </w:rPr>
        <w:t xml:space="preserve"> </w:t>
      </w:r>
      <w:r>
        <w:rPr>
          <w:sz w:val="24"/>
        </w:rPr>
        <w:t>project?</w:t>
      </w:r>
    </w:p>
    <w:p w14:paraId="515768C3" w14:textId="77777777" w:rsidR="00276EA4" w:rsidRDefault="00363069">
      <w:pPr>
        <w:pStyle w:val="ListParagraph"/>
        <w:numPr>
          <w:ilvl w:val="3"/>
          <w:numId w:val="9"/>
        </w:numPr>
        <w:tabs>
          <w:tab w:val="left" w:pos="1280"/>
          <w:tab w:val="left" w:pos="1281"/>
        </w:tabs>
        <w:spacing w:before="60"/>
        <w:ind w:hanging="361"/>
        <w:rPr>
          <w:sz w:val="24"/>
        </w:rPr>
      </w:pPr>
      <w:r>
        <w:rPr>
          <w:sz w:val="24"/>
        </w:rPr>
        <w:t>How frequently would do you need to carry out the data</w:t>
      </w:r>
      <w:r>
        <w:rPr>
          <w:spacing w:val="-4"/>
          <w:sz w:val="24"/>
        </w:rPr>
        <w:t xml:space="preserve"> </w:t>
      </w:r>
      <w:r>
        <w:rPr>
          <w:sz w:val="24"/>
        </w:rPr>
        <w:t>conversion?</w:t>
      </w:r>
    </w:p>
    <w:p w14:paraId="215AE805" w14:textId="77777777" w:rsidR="00276EA4" w:rsidRDefault="00363069">
      <w:pPr>
        <w:pStyle w:val="ListParagraph"/>
        <w:numPr>
          <w:ilvl w:val="3"/>
          <w:numId w:val="9"/>
        </w:numPr>
        <w:tabs>
          <w:tab w:val="left" w:pos="1280"/>
          <w:tab w:val="left" w:pos="1281"/>
        </w:tabs>
        <w:spacing w:before="60" w:line="252" w:lineRule="auto"/>
        <w:ind w:right="341"/>
        <w:rPr>
          <w:sz w:val="24"/>
        </w:rPr>
      </w:pPr>
      <w:r>
        <w:rPr>
          <w:sz w:val="24"/>
        </w:rPr>
        <w:t>The cost of data conversion is one of the limiting factors for a data conversion project.</w:t>
      </w:r>
    </w:p>
    <w:p w14:paraId="3783BFDD" w14:textId="77777777" w:rsidR="00276EA4" w:rsidRDefault="00276EA4">
      <w:pPr>
        <w:pStyle w:val="BodyText"/>
        <w:spacing w:before="11"/>
        <w:rPr>
          <w:sz w:val="33"/>
        </w:rPr>
      </w:pPr>
    </w:p>
    <w:p w14:paraId="54645607" w14:textId="77777777" w:rsidR="00276EA4" w:rsidRDefault="00363069">
      <w:pPr>
        <w:pStyle w:val="ListParagraph"/>
        <w:numPr>
          <w:ilvl w:val="2"/>
          <w:numId w:val="9"/>
        </w:numPr>
        <w:tabs>
          <w:tab w:val="left" w:pos="921"/>
        </w:tabs>
        <w:spacing w:line="276" w:lineRule="auto"/>
        <w:ind w:right="336"/>
        <w:jc w:val="both"/>
        <w:rPr>
          <w:rFonts w:ascii="Symbol" w:hAnsi="Symbol"/>
          <w:color w:val="111111"/>
          <w:sz w:val="24"/>
        </w:rPr>
      </w:pPr>
      <w:r>
        <w:rPr>
          <w:b/>
          <w:sz w:val="24"/>
        </w:rPr>
        <w:t xml:space="preserve">Ensure Business Engagement: </w:t>
      </w:r>
      <w:r>
        <w:rPr>
          <w:sz w:val="24"/>
        </w:rPr>
        <w:t>Sometimes, those in the business side of the organization do not understand the importance of data conversion. It is important to make them understand the importance of data conversion in data processing and management:</w:t>
      </w:r>
      <w:r>
        <w:rPr>
          <w:spacing w:val="-8"/>
          <w:sz w:val="24"/>
        </w:rPr>
        <w:t xml:space="preserve"> </w:t>
      </w:r>
      <w:r>
        <w:rPr>
          <w:sz w:val="24"/>
        </w:rPr>
        <w:t>about</w:t>
      </w:r>
      <w:r>
        <w:rPr>
          <w:spacing w:val="-5"/>
          <w:sz w:val="24"/>
        </w:rPr>
        <w:t xml:space="preserve"> </w:t>
      </w:r>
      <w:r>
        <w:rPr>
          <w:sz w:val="24"/>
        </w:rPr>
        <w:t>how</w:t>
      </w:r>
      <w:r>
        <w:rPr>
          <w:spacing w:val="-6"/>
          <w:sz w:val="24"/>
        </w:rPr>
        <w:t xml:space="preserve"> </w:t>
      </w:r>
      <w:r>
        <w:rPr>
          <w:sz w:val="24"/>
        </w:rPr>
        <w:t>the</w:t>
      </w:r>
      <w:r>
        <w:rPr>
          <w:spacing w:val="-9"/>
          <w:sz w:val="24"/>
        </w:rPr>
        <w:t xml:space="preserve"> </w:t>
      </w:r>
      <w:r>
        <w:rPr>
          <w:sz w:val="24"/>
        </w:rPr>
        <w:t>quality</w:t>
      </w:r>
      <w:r>
        <w:rPr>
          <w:spacing w:val="-7"/>
          <w:sz w:val="24"/>
        </w:rPr>
        <w:t xml:space="preserve"> </w:t>
      </w:r>
      <w:r>
        <w:rPr>
          <w:sz w:val="24"/>
        </w:rPr>
        <w:t>of</w:t>
      </w:r>
      <w:r>
        <w:rPr>
          <w:spacing w:val="-8"/>
          <w:sz w:val="24"/>
        </w:rPr>
        <w:t xml:space="preserve"> </w:t>
      </w:r>
      <w:r>
        <w:rPr>
          <w:sz w:val="24"/>
        </w:rPr>
        <w:t>data</w:t>
      </w:r>
      <w:r>
        <w:rPr>
          <w:spacing w:val="-8"/>
          <w:sz w:val="24"/>
        </w:rPr>
        <w:t xml:space="preserve"> </w:t>
      </w:r>
      <w:r>
        <w:rPr>
          <w:sz w:val="24"/>
        </w:rPr>
        <w:t>conversion</w:t>
      </w:r>
      <w:r>
        <w:rPr>
          <w:spacing w:val="-8"/>
          <w:sz w:val="24"/>
        </w:rPr>
        <w:t xml:space="preserve"> </w:t>
      </w:r>
      <w:r>
        <w:rPr>
          <w:sz w:val="24"/>
        </w:rPr>
        <w:t>can</w:t>
      </w:r>
      <w:r>
        <w:rPr>
          <w:spacing w:val="-8"/>
          <w:sz w:val="24"/>
        </w:rPr>
        <w:t xml:space="preserve"> </w:t>
      </w:r>
      <w:r>
        <w:rPr>
          <w:sz w:val="24"/>
        </w:rPr>
        <w:t>affect</w:t>
      </w:r>
      <w:r>
        <w:rPr>
          <w:spacing w:val="-7"/>
          <w:sz w:val="24"/>
        </w:rPr>
        <w:t xml:space="preserve"> </w:t>
      </w:r>
      <w:r>
        <w:rPr>
          <w:sz w:val="24"/>
        </w:rPr>
        <w:t>subsequent</w:t>
      </w:r>
      <w:r>
        <w:rPr>
          <w:spacing w:val="-8"/>
          <w:sz w:val="24"/>
        </w:rPr>
        <w:t xml:space="preserve"> </w:t>
      </w:r>
      <w:r>
        <w:rPr>
          <w:sz w:val="24"/>
        </w:rPr>
        <w:t>processes that makes use of this data. Data conversion is thus, a task critical from both business and technical</w:t>
      </w:r>
      <w:r>
        <w:rPr>
          <w:spacing w:val="-1"/>
          <w:sz w:val="24"/>
        </w:rPr>
        <w:t xml:space="preserve"> </w:t>
      </w:r>
      <w:r>
        <w:rPr>
          <w:sz w:val="24"/>
        </w:rPr>
        <w:t>perspectives.</w:t>
      </w:r>
    </w:p>
    <w:p w14:paraId="28453518" w14:textId="77777777" w:rsidR="00276EA4" w:rsidRDefault="00276EA4">
      <w:pPr>
        <w:pStyle w:val="BodyText"/>
        <w:spacing w:before="1"/>
        <w:rPr>
          <w:sz w:val="31"/>
        </w:rPr>
      </w:pPr>
    </w:p>
    <w:p w14:paraId="02129870" w14:textId="77777777" w:rsidR="00276EA4" w:rsidRDefault="00363069">
      <w:pPr>
        <w:pStyle w:val="ListParagraph"/>
        <w:numPr>
          <w:ilvl w:val="2"/>
          <w:numId w:val="9"/>
        </w:numPr>
        <w:tabs>
          <w:tab w:val="left" w:pos="921"/>
        </w:tabs>
        <w:spacing w:before="1" w:line="273" w:lineRule="auto"/>
        <w:ind w:right="338"/>
        <w:jc w:val="both"/>
        <w:rPr>
          <w:rFonts w:ascii="Symbol" w:hAnsi="Symbol"/>
          <w:color w:val="111111"/>
          <w:sz w:val="24"/>
        </w:rPr>
      </w:pPr>
      <w:r>
        <w:rPr>
          <w:b/>
          <w:sz w:val="24"/>
        </w:rPr>
        <w:t xml:space="preserve">Implement Data Standards: </w:t>
      </w:r>
      <w:r>
        <w:rPr>
          <w:sz w:val="24"/>
        </w:rPr>
        <w:t>Defining and implementing data quality standards helps to ensure consistency across the different databases. Consistently measure and track data quality and constantly check the effect on the business value. (hyperlink to article on data quality impact on business</w:t>
      </w:r>
      <w:r>
        <w:rPr>
          <w:spacing w:val="-1"/>
          <w:sz w:val="24"/>
        </w:rPr>
        <w:t xml:space="preserve"> </w:t>
      </w:r>
      <w:r>
        <w:rPr>
          <w:sz w:val="24"/>
        </w:rPr>
        <w:t>value).</w:t>
      </w:r>
    </w:p>
    <w:p w14:paraId="1E6EB570" w14:textId="77777777" w:rsidR="00276EA4" w:rsidRDefault="00276EA4">
      <w:pPr>
        <w:spacing w:line="273" w:lineRule="auto"/>
        <w:jc w:val="both"/>
        <w:rPr>
          <w:rFonts w:ascii="Symbol" w:hAnsi="Symbol"/>
          <w:sz w:val="24"/>
        </w:rPr>
        <w:sectPr w:rsidR="00276EA4">
          <w:pgSz w:w="11910" w:h="16840"/>
          <w:pgMar w:top="1340" w:right="1100" w:bottom="1480" w:left="1240" w:header="0" w:footer="969" w:gutter="0"/>
          <w:cols w:space="720"/>
        </w:sectPr>
      </w:pPr>
    </w:p>
    <w:p w14:paraId="18335EBC" w14:textId="77777777" w:rsidR="00276EA4" w:rsidRDefault="00363069">
      <w:pPr>
        <w:pStyle w:val="ListParagraph"/>
        <w:numPr>
          <w:ilvl w:val="2"/>
          <w:numId w:val="9"/>
        </w:numPr>
        <w:tabs>
          <w:tab w:val="left" w:pos="921"/>
        </w:tabs>
        <w:spacing w:before="85" w:line="273" w:lineRule="auto"/>
        <w:ind w:right="340"/>
        <w:jc w:val="both"/>
        <w:rPr>
          <w:rFonts w:ascii="Symbol" w:hAnsi="Symbol"/>
          <w:color w:val="111111"/>
          <w:sz w:val="24"/>
        </w:rPr>
      </w:pPr>
      <w:r>
        <w:rPr>
          <w:b/>
          <w:sz w:val="24"/>
        </w:rPr>
        <w:lastRenderedPageBreak/>
        <w:t xml:space="preserve">Data Profiling and Cleansing: </w:t>
      </w:r>
      <w:r>
        <w:rPr>
          <w:sz w:val="24"/>
        </w:rPr>
        <w:t>Ensure that proper data profiling and data cleansing procedures are in place so that the original data is of high quality. This helps to smoothen out the subsequent data conversion</w:t>
      </w:r>
      <w:r>
        <w:rPr>
          <w:spacing w:val="-1"/>
          <w:sz w:val="24"/>
        </w:rPr>
        <w:t xml:space="preserve"> </w:t>
      </w:r>
      <w:r>
        <w:rPr>
          <w:sz w:val="24"/>
        </w:rPr>
        <w:t>procedures.</w:t>
      </w:r>
    </w:p>
    <w:p w14:paraId="05C62300" w14:textId="77777777" w:rsidR="00276EA4" w:rsidRDefault="00276EA4">
      <w:pPr>
        <w:pStyle w:val="BodyText"/>
        <w:spacing w:before="6"/>
        <w:rPr>
          <w:sz w:val="31"/>
        </w:rPr>
      </w:pPr>
    </w:p>
    <w:p w14:paraId="1D395C2B" w14:textId="77777777" w:rsidR="00276EA4" w:rsidRDefault="00363069">
      <w:pPr>
        <w:pStyle w:val="ListParagraph"/>
        <w:numPr>
          <w:ilvl w:val="2"/>
          <w:numId w:val="9"/>
        </w:numPr>
        <w:tabs>
          <w:tab w:val="left" w:pos="921"/>
        </w:tabs>
        <w:spacing w:before="1" w:line="273" w:lineRule="auto"/>
        <w:ind w:right="339"/>
        <w:jc w:val="both"/>
        <w:rPr>
          <w:rFonts w:ascii="Symbol" w:hAnsi="Symbol"/>
          <w:color w:val="111111"/>
          <w:sz w:val="24"/>
        </w:rPr>
      </w:pPr>
      <w:r>
        <w:rPr>
          <w:b/>
          <w:sz w:val="24"/>
        </w:rPr>
        <w:t>Data</w:t>
      </w:r>
      <w:r>
        <w:rPr>
          <w:b/>
          <w:spacing w:val="-14"/>
          <w:sz w:val="24"/>
        </w:rPr>
        <w:t xml:space="preserve"> </w:t>
      </w:r>
      <w:r>
        <w:rPr>
          <w:b/>
          <w:sz w:val="24"/>
        </w:rPr>
        <w:t>Management</w:t>
      </w:r>
      <w:r>
        <w:rPr>
          <w:b/>
          <w:spacing w:val="-14"/>
          <w:sz w:val="24"/>
        </w:rPr>
        <w:t xml:space="preserve"> </w:t>
      </w:r>
      <w:r>
        <w:rPr>
          <w:b/>
          <w:sz w:val="24"/>
        </w:rPr>
        <w:t>and</w:t>
      </w:r>
      <w:r>
        <w:rPr>
          <w:b/>
          <w:spacing w:val="-15"/>
          <w:sz w:val="24"/>
        </w:rPr>
        <w:t xml:space="preserve"> </w:t>
      </w:r>
      <w:r>
        <w:rPr>
          <w:b/>
          <w:sz w:val="24"/>
        </w:rPr>
        <w:t>Data</w:t>
      </w:r>
      <w:r>
        <w:rPr>
          <w:b/>
          <w:spacing w:val="-14"/>
          <w:sz w:val="24"/>
        </w:rPr>
        <w:t xml:space="preserve"> </w:t>
      </w:r>
      <w:r>
        <w:rPr>
          <w:b/>
          <w:sz w:val="24"/>
        </w:rPr>
        <w:t>Governance:</w:t>
      </w:r>
      <w:r>
        <w:rPr>
          <w:b/>
          <w:spacing w:val="2"/>
          <w:sz w:val="24"/>
        </w:rPr>
        <w:t xml:space="preserve"> </w:t>
      </w:r>
      <w:r>
        <w:rPr>
          <w:sz w:val="24"/>
        </w:rPr>
        <w:t>Following</w:t>
      </w:r>
      <w:r>
        <w:rPr>
          <w:spacing w:val="-13"/>
          <w:sz w:val="24"/>
        </w:rPr>
        <w:t xml:space="preserve"> </w:t>
      </w:r>
      <w:r>
        <w:rPr>
          <w:sz w:val="24"/>
        </w:rPr>
        <w:t>data</w:t>
      </w:r>
      <w:r>
        <w:rPr>
          <w:spacing w:val="-14"/>
          <w:sz w:val="24"/>
        </w:rPr>
        <w:t xml:space="preserve"> </w:t>
      </w:r>
      <w:r>
        <w:rPr>
          <w:sz w:val="24"/>
        </w:rPr>
        <w:t>conversion,</w:t>
      </w:r>
      <w:r>
        <w:rPr>
          <w:spacing w:val="-14"/>
          <w:sz w:val="24"/>
        </w:rPr>
        <w:t xml:space="preserve"> </w:t>
      </w:r>
      <w:r>
        <w:rPr>
          <w:sz w:val="24"/>
        </w:rPr>
        <w:t>ensure</w:t>
      </w:r>
      <w:r>
        <w:rPr>
          <w:spacing w:val="-15"/>
          <w:sz w:val="24"/>
        </w:rPr>
        <w:t xml:space="preserve"> </w:t>
      </w:r>
      <w:r>
        <w:rPr>
          <w:sz w:val="24"/>
        </w:rPr>
        <w:t>that</w:t>
      </w:r>
      <w:r>
        <w:rPr>
          <w:spacing w:val="-13"/>
          <w:sz w:val="24"/>
        </w:rPr>
        <w:t xml:space="preserve"> </w:t>
      </w:r>
      <w:r>
        <w:rPr>
          <w:sz w:val="24"/>
        </w:rPr>
        <w:t>the duplicate master data is eliminated, reducing the risk of incorrect transactions and unreliable reports. The project should satisfy all principles of data management and data</w:t>
      </w:r>
      <w:r>
        <w:rPr>
          <w:spacing w:val="-1"/>
          <w:sz w:val="24"/>
        </w:rPr>
        <w:t xml:space="preserve"> </w:t>
      </w:r>
      <w:r>
        <w:rPr>
          <w:sz w:val="24"/>
        </w:rPr>
        <w:t>governance.</w:t>
      </w:r>
    </w:p>
    <w:p w14:paraId="3C9194B2" w14:textId="77777777" w:rsidR="00276EA4" w:rsidRDefault="00363069">
      <w:pPr>
        <w:pStyle w:val="BodyText"/>
        <w:spacing w:before="216"/>
        <w:ind w:left="200" w:right="846"/>
      </w:pPr>
      <w:r>
        <w:t>But there are many challenges and principals involved in the conversion of file from one format to another:</w:t>
      </w:r>
    </w:p>
    <w:p w14:paraId="3802378C" w14:textId="77777777" w:rsidR="00276EA4" w:rsidRDefault="00276EA4">
      <w:pPr>
        <w:pStyle w:val="BodyText"/>
        <w:spacing w:before="9"/>
        <w:rPr>
          <w:sz w:val="23"/>
        </w:rPr>
      </w:pPr>
    </w:p>
    <w:p w14:paraId="4819C941" w14:textId="77777777" w:rsidR="00276EA4" w:rsidRDefault="00363069">
      <w:pPr>
        <w:pStyle w:val="ListParagraph"/>
        <w:numPr>
          <w:ilvl w:val="0"/>
          <w:numId w:val="10"/>
        </w:numPr>
        <w:tabs>
          <w:tab w:val="left" w:pos="921"/>
        </w:tabs>
        <w:ind w:right="337"/>
        <w:jc w:val="both"/>
        <w:rPr>
          <w:sz w:val="24"/>
        </w:rPr>
      </w:pPr>
      <w:r>
        <w:rPr>
          <w:b/>
          <w:sz w:val="24"/>
        </w:rPr>
        <w:t>Simple</w:t>
      </w:r>
      <w:r>
        <w:rPr>
          <w:b/>
          <w:spacing w:val="-4"/>
          <w:sz w:val="24"/>
        </w:rPr>
        <w:t xml:space="preserve"> </w:t>
      </w:r>
      <w:r>
        <w:rPr>
          <w:b/>
          <w:sz w:val="24"/>
        </w:rPr>
        <w:t>or</w:t>
      </w:r>
      <w:r>
        <w:rPr>
          <w:b/>
          <w:spacing w:val="-5"/>
          <w:sz w:val="24"/>
        </w:rPr>
        <w:t xml:space="preserve"> </w:t>
      </w:r>
      <w:r>
        <w:rPr>
          <w:b/>
          <w:sz w:val="24"/>
        </w:rPr>
        <w:t>Complex</w:t>
      </w:r>
      <w:r>
        <w:rPr>
          <w:sz w:val="24"/>
        </w:rPr>
        <w:t>:</w:t>
      </w:r>
      <w:r>
        <w:rPr>
          <w:spacing w:val="-3"/>
          <w:sz w:val="24"/>
        </w:rPr>
        <w:t xml:space="preserve"> </w:t>
      </w:r>
      <w:r>
        <w:rPr>
          <w:sz w:val="24"/>
        </w:rPr>
        <w:t>A</w:t>
      </w:r>
      <w:r>
        <w:rPr>
          <w:spacing w:val="-4"/>
          <w:sz w:val="24"/>
        </w:rPr>
        <w:t xml:space="preserve"> </w:t>
      </w:r>
      <w:r>
        <w:rPr>
          <w:sz w:val="24"/>
        </w:rPr>
        <w:t>conversion</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as</w:t>
      </w:r>
      <w:r>
        <w:rPr>
          <w:spacing w:val="-4"/>
          <w:sz w:val="24"/>
        </w:rPr>
        <w:t xml:space="preserve"> </w:t>
      </w:r>
      <w:r>
        <w:rPr>
          <w:sz w:val="24"/>
        </w:rPr>
        <w:t>simple</w:t>
      </w:r>
      <w:r>
        <w:rPr>
          <w:spacing w:val="-4"/>
          <w:sz w:val="24"/>
        </w:rPr>
        <w:t xml:space="preserve"> </w:t>
      </w:r>
      <w:r>
        <w:rPr>
          <w:sz w:val="24"/>
        </w:rPr>
        <w:t>as</w:t>
      </w:r>
      <w:r>
        <w:rPr>
          <w:spacing w:val="-3"/>
          <w:sz w:val="24"/>
        </w:rPr>
        <w:t xml:space="preserve"> </w:t>
      </w:r>
      <w:r>
        <w:rPr>
          <w:sz w:val="24"/>
        </w:rPr>
        <w:t>converting</w:t>
      </w:r>
      <w:r>
        <w:rPr>
          <w:spacing w:val="-4"/>
          <w:sz w:val="24"/>
        </w:rPr>
        <w:t xml:space="preserve"> </w:t>
      </w:r>
      <w:r>
        <w:rPr>
          <w:sz w:val="24"/>
        </w:rPr>
        <w:t>a</w:t>
      </w:r>
      <w:r>
        <w:rPr>
          <w:spacing w:val="-5"/>
          <w:sz w:val="24"/>
        </w:rPr>
        <w:t xml:space="preserve"> </w:t>
      </w:r>
      <w:r>
        <w:rPr>
          <w:sz w:val="24"/>
        </w:rPr>
        <w:t>text</w:t>
      </w:r>
      <w:r>
        <w:rPr>
          <w:spacing w:val="-4"/>
          <w:sz w:val="24"/>
        </w:rPr>
        <w:t xml:space="preserve"> </w:t>
      </w:r>
      <w:r>
        <w:rPr>
          <w:sz w:val="24"/>
        </w:rPr>
        <w:t>file</w:t>
      </w:r>
      <w:r>
        <w:rPr>
          <w:spacing w:val="-5"/>
          <w:sz w:val="24"/>
        </w:rPr>
        <w:t xml:space="preserve"> </w:t>
      </w:r>
      <w:r>
        <w:rPr>
          <w:sz w:val="24"/>
        </w:rPr>
        <w:t>from</w:t>
      </w:r>
      <w:r>
        <w:rPr>
          <w:spacing w:val="-2"/>
          <w:sz w:val="24"/>
        </w:rPr>
        <w:t xml:space="preserve"> </w:t>
      </w:r>
      <w:r>
        <w:rPr>
          <w:sz w:val="24"/>
        </w:rPr>
        <w:t>one- character encoding system to another (for e.g. converting a markdown file to html or converting a colored image to grayscale). It can also be as complex as conversion between different image formats, which requires deeper understanding of</w:t>
      </w:r>
      <w:r>
        <w:rPr>
          <w:spacing w:val="-25"/>
          <w:sz w:val="24"/>
        </w:rPr>
        <w:t xml:space="preserve"> </w:t>
      </w:r>
      <w:r>
        <w:rPr>
          <w:sz w:val="24"/>
        </w:rPr>
        <w:t>compression and encoding</w:t>
      </w:r>
      <w:r>
        <w:rPr>
          <w:spacing w:val="-1"/>
          <w:sz w:val="24"/>
        </w:rPr>
        <w:t xml:space="preserve"> </w:t>
      </w:r>
      <w:r>
        <w:rPr>
          <w:sz w:val="24"/>
        </w:rPr>
        <w:t>algorithms.</w:t>
      </w:r>
    </w:p>
    <w:p w14:paraId="204AA2D3" w14:textId="77777777" w:rsidR="00276EA4" w:rsidRDefault="00276EA4">
      <w:pPr>
        <w:pStyle w:val="BodyText"/>
        <w:spacing w:before="1"/>
      </w:pPr>
    </w:p>
    <w:p w14:paraId="6A5534D1" w14:textId="77777777" w:rsidR="00276EA4" w:rsidRDefault="00363069">
      <w:pPr>
        <w:pStyle w:val="ListParagraph"/>
        <w:numPr>
          <w:ilvl w:val="0"/>
          <w:numId w:val="10"/>
        </w:numPr>
        <w:tabs>
          <w:tab w:val="left" w:pos="921"/>
        </w:tabs>
        <w:ind w:right="335"/>
        <w:jc w:val="both"/>
        <w:rPr>
          <w:sz w:val="24"/>
        </w:rPr>
      </w:pPr>
      <w:r>
        <w:rPr>
          <w:b/>
          <w:sz w:val="24"/>
        </w:rPr>
        <w:t xml:space="preserve">Seamless or processing involvement: A </w:t>
      </w:r>
      <w:r>
        <w:rPr>
          <w:sz w:val="24"/>
        </w:rPr>
        <w:t>conversion can be as seamless as upgrading a</w:t>
      </w:r>
      <w:r>
        <w:rPr>
          <w:spacing w:val="-13"/>
          <w:sz w:val="24"/>
        </w:rPr>
        <w:t xml:space="preserve"> </w:t>
      </w:r>
      <w:r>
        <w:rPr>
          <w:sz w:val="24"/>
        </w:rPr>
        <w:t>file</w:t>
      </w:r>
      <w:r>
        <w:rPr>
          <w:spacing w:val="-13"/>
          <w:sz w:val="24"/>
        </w:rPr>
        <w:t xml:space="preserve"> </w:t>
      </w:r>
      <w:r>
        <w:rPr>
          <w:sz w:val="24"/>
        </w:rPr>
        <w:t>to</w:t>
      </w:r>
      <w:r>
        <w:rPr>
          <w:spacing w:val="-11"/>
          <w:sz w:val="24"/>
        </w:rPr>
        <w:t xml:space="preserve"> </w:t>
      </w:r>
      <w:r>
        <w:rPr>
          <w:sz w:val="24"/>
        </w:rPr>
        <w:t>a</w:t>
      </w:r>
      <w:r>
        <w:rPr>
          <w:spacing w:val="-11"/>
          <w:sz w:val="24"/>
        </w:rPr>
        <w:t xml:space="preserve"> </w:t>
      </w:r>
      <w:r>
        <w:rPr>
          <w:sz w:val="24"/>
        </w:rPr>
        <w:t>newer</w:t>
      </w:r>
      <w:r>
        <w:rPr>
          <w:spacing w:val="-13"/>
          <w:sz w:val="24"/>
        </w:rPr>
        <w:t xml:space="preserve"> </w:t>
      </w:r>
      <w:r>
        <w:rPr>
          <w:sz w:val="24"/>
        </w:rPr>
        <w:t>version</w:t>
      </w:r>
      <w:r>
        <w:rPr>
          <w:spacing w:val="-11"/>
          <w:sz w:val="24"/>
        </w:rPr>
        <w:t xml:space="preserve"> </w:t>
      </w:r>
      <w:r>
        <w:rPr>
          <w:sz w:val="24"/>
        </w:rPr>
        <w:t>of</w:t>
      </w:r>
      <w:r>
        <w:rPr>
          <w:spacing w:val="-13"/>
          <w:sz w:val="24"/>
        </w:rPr>
        <w:t xml:space="preserve"> </w:t>
      </w:r>
      <w:r>
        <w:rPr>
          <w:sz w:val="24"/>
        </w:rPr>
        <w:t>a</w:t>
      </w:r>
      <w:r>
        <w:rPr>
          <w:spacing w:val="-13"/>
          <w:sz w:val="24"/>
        </w:rPr>
        <w:t xml:space="preserve"> </w:t>
      </w:r>
      <w:r>
        <w:rPr>
          <w:sz w:val="24"/>
        </w:rPr>
        <w:t>computer</w:t>
      </w:r>
      <w:r>
        <w:rPr>
          <w:spacing w:val="-12"/>
          <w:sz w:val="24"/>
        </w:rPr>
        <w:t xml:space="preserve"> </w:t>
      </w:r>
      <w:r>
        <w:rPr>
          <w:sz w:val="24"/>
        </w:rPr>
        <w:t>program</w:t>
      </w:r>
      <w:r>
        <w:rPr>
          <w:spacing w:val="-12"/>
          <w:sz w:val="24"/>
        </w:rPr>
        <w:t xml:space="preserve"> </w:t>
      </w:r>
      <w:r>
        <w:rPr>
          <w:sz w:val="24"/>
        </w:rPr>
        <w:t>(like</w:t>
      </w:r>
      <w:r>
        <w:rPr>
          <w:spacing w:val="-13"/>
          <w:sz w:val="24"/>
        </w:rPr>
        <w:t xml:space="preserve"> </w:t>
      </w:r>
      <w:r>
        <w:rPr>
          <w:sz w:val="24"/>
        </w:rPr>
        <w:t>converting</w:t>
      </w:r>
      <w:r>
        <w:rPr>
          <w:spacing w:val="-11"/>
          <w:sz w:val="24"/>
        </w:rPr>
        <w:t xml:space="preserve"> </w:t>
      </w:r>
      <w:r>
        <w:rPr>
          <w:sz w:val="24"/>
        </w:rPr>
        <w:t>a</w:t>
      </w:r>
      <w:r>
        <w:rPr>
          <w:spacing w:val="-13"/>
          <w:sz w:val="24"/>
        </w:rPr>
        <w:t xml:space="preserve"> </w:t>
      </w:r>
      <w:r>
        <w:rPr>
          <w:sz w:val="24"/>
        </w:rPr>
        <w:t>WordStar</w:t>
      </w:r>
      <w:r>
        <w:rPr>
          <w:spacing w:val="-10"/>
          <w:sz w:val="24"/>
        </w:rPr>
        <w:t xml:space="preserve"> </w:t>
      </w:r>
      <w:r>
        <w:rPr>
          <w:sz w:val="24"/>
        </w:rPr>
        <w:t>2</w:t>
      </w:r>
      <w:r>
        <w:rPr>
          <w:spacing w:val="-12"/>
          <w:sz w:val="24"/>
        </w:rPr>
        <w:t xml:space="preserve"> </w:t>
      </w:r>
      <w:r>
        <w:rPr>
          <w:sz w:val="24"/>
        </w:rPr>
        <w:t>file</w:t>
      </w:r>
      <w:r>
        <w:rPr>
          <w:spacing w:val="-13"/>
          <w:sz w:val="24"/>
        </w:rPr>
        <w:t xml:space="preserve"> </w:t>
      </w:r>
      <w:r>
        <w:rPr>
          <w:sz w:val="24"/>
        </w:rPr>
        <w:t xml:space="preserve">(ws2) to WordStar 3 (ws3)). Alternatively, a conversion can require processing </w:t>
      </w:r>
      <w:proofErr w:type="gramStart"/>
      <w:r>
        <w:rPr>
          <w:sz w:val="24"/>
        </w:rPr>
        <w:t>by the use of</w:t>
      </w:r>
      <w:proofErr w:type="gramEnd"/>
      <w:r>
        <w:rPr>
          <w:sz w:val="24"/>
        </w:rPr>
        <w:t xml:space="preserve"> a special conversion</w:t>
      </w:r>
      <w:r>
        <w:rPr>
          <w:spacing w:val="-2"/>
          <w:sz w:val="24"/>
        </w:rPr>
        <w:t xml:space="preserve"> </w:t>
      </w:r>
      <w:r>
        <w:rPr>
          <w:sz w:val="24"/>
        </w:rPr>
        <w:t>program.</w:t>
      </w:r>
    </w:p>
    <w:p w14:paraId="61D830A8" w14:textId="77777777" w:rsidR="00276EA4" w:rsidRDefault="00276EA4">
      <w:pPr>
        <w:pStyle w:val="BodyText"/>
      </w:pPr>
    </w:p>
    <w:p w14:paraId="3DCF8B1A" w14:textId="77777777" w:rsidR="00276EA4" w:rsidRDefault="00363069">
      <w:pPr>
        <w:pStyle w:val="ListParagraph"/>
        <w:numPr>
          <w:ilvl w:val="0"/>
          <w:numId w:val="10"/>
        </w:numPr>
        <w:tabs>
          <w:tab w:val="left" w:pos="921"/>
        </w:tabs>
        <w:ind w:right="344"/>
        <w:jc w:val="both"/>
        <w:rPr>
          <w:sz w:val="24"/>
        </w:rPr>
      </w:pPr>
      <w:r>
        <w:rPr>
          <w:b/>
          <w:sz w:val="24"/>
        </w:rPr>
        <w:t>Single or multiple stages</w:t>
      </w:r>
      <w:r>
        <w:rPr>
          <w:sz w:val="24"/>
        </w:rPr>
        <w:t>: A conversion could happen in a single stage or it may involve a complex process of going through intermediary</w:t>
      </w:r>
      <w:r>
        <w:rPr>
          <w:spacing w:val="-4"/>
          <w:sz w:val="24"/>
        </w:rPr>
        <w:t xml:space="preserve"> </w:t>
      </w:r>
      <w:r>
        <w:rPr>
          <w:sz w:val="24"/>
        </w:rPr>
        <w:t>stages.</w:t>
      </w:r>
    </w:p>
    <w:p w14:paraId="5E1837C4" w14:textId="77777777" w:rsidR="00276EA4" w:rsidRDefault="00276EA4">
      <w:pPr>
        <w:pStyle w:val="BodyText"/>
      </w:pPr>
    </w:p>
    <w:p w14:paraId="62203371" w14:textId="77777777" w:rsidR="00276EA4" w:rsidRDefault="00363069">
      <w:pPr>
        <w:pStyle w:val="ListParagraph"/>
        <w:numPr>
          <w:ilvl w:val="0"/>
          <w:numId w:val="10"/>
        </w:numPr>
        <w:tabs>
          <w:tab w:val="left" w:pos="921"/>
        </w:tabs>
        <w:spacing w:before="1"/>
        <w:ind w:right="339"/>
        <w:jc w:val="both"/>
        <w:rPr>
          <w:sz w:val="24"/>
        </w:rPr>
      </w:pPr>
      <w:r>
        <w:rPr>
          <w:b/>
          <w:sz w:val="24"/>
        </w:rPr>
        <w:t xml:space="preserve">Export/Import procedures: </w:t>
      </w:r>
      <w:r>
        <w:rPr>
          <w:sz w:val="24"/>
        </w:rPr>
        <w:t>A conversion may involve complex "exporting" and "importing"</w:t>
      </w:r>
      <w:r>
        <w:rPr>
          <w:spacing w:val="-1"/>
          <w:sz w:val="24"/>
        </w:rPr>
        <w:t xml:space="preserve"> </w:t>
      </w:r>
      <w:r>
        <w:rPr>
          <w:sz w:val="24"/>
        </w:rPr>
        <w:t>procedures.</w:t>
      </w:r>
    </w:p>
    <w:p w14:paraId="08625CB5" w14:textId="77777777" w:rsidR="00276EA4" w:rsidRDefault="00276EA4">
      <w:pPr>
        <w:jc w:val="both"/>
        <w:rPr>
          <w:sz w:val="24"/>
        </w:rPr>
        <w:sectPr w:rsidR="00276EA4">
          <w:pgSz w:w="11910" w:h="16840"/>
          <w:pgMar w:top="1340" w:right="1100" w:bottom="1480" w:left="1240" w:header="0" w:footer="969" w:gutter="0"/>
          <w:cols w:space="720"/>
        </w:sectPr>
      </w:pPr>
    </w:p>
    <w:p w14:paraId="408B3963" w14:textId="2D2A3D04" w:rsidR="00276EA4" w:rsidRDefault="00363069">
      <w:pPr>
        <w:pStyle w:val="Heading5"/>
        <w:numPr>
          <w:ilvl w:val="1"/>
          <w:numId w:val="11"/>
        </w:numPr>
        <w:tabs>
          <w:tab w:val="left" w:pos="655"/>
        </w:tabs>
        <w:spacing w:before="63"/>
        <w:ind w:hanging="455"/>
      </w:pPr>
      <w:bookmarkStart w:id="5" w:name="_TOC_250008"/>
      <w:r>
        <w:lastRenderedPageBreak/>
        <w:t>Problem</w:t>
      </w:r>
      <w:r>
        <w:rPr>
          <w:spacing w:val="1"/>
        </w:rPr>
        <w:t xml:space="preserve"> </w:t>
      </w:r>
      <w:bookmarkEnd w:id="5"/>
      <w:r>
        <w:t>Statement</w:t>
      </w:r>
    </w:p>
    <w:p w14:paraId="38255632" w14:textId="77777777" w:rsidR="00276EA4" w:rsidRDefault="00276EA4">
      <w:pPr>
        <w:pStyle w:val="BodyText"/>
        <w:spacing w:before="9"/>
        <w:rPr>
          <w:b/>
          <w:sz w:val="25"/>
        </w:rPr>
      </w:pPr>
    </w:p>
    <w:p w14:paraId="0B687DBB" w14:textId="77777777" w:rsidR="00276EA4" w:rsidRDefault="00363069">
      <w:pPr>
        <w:pStyle w:val="BodyText"/>
        <w:ind w:left="200" w:right="332"/>
        <w:jc w:val="both"/>
      </w:pPr>
      <w:r>
        <w:t>During</w:t>
      </w:r>
      <w:r>
        <w:rPr>
          <w:spacing w:val="-11"/>
        </w:rPr>
        <w:t xml:space="preserve"> </w:t>
      </w:r>
      <w:r>
        <w:t>the</w:t>
      </w:r>
      <w:r>
        <w:rPr>
          <w:spacing w:val="-11"/>
        </w:rPr>
        <w:t xml:space="preserve"> </w:t>
      </w:r>
      <w:r>
        <w:t>last</w:t>
      </w:r>
      <w:r>
        <w:rPr>
          <w:spacing w:val="-10"/>
        </w:rPr>
        <w:t xml:space="preserve"> </w:t>
      </w:r>
      <w:r>
        <w:t>two</w:t>
      </w:r>
      <w:r>
        <w:rPr>
          <w:spacing w:val="-10"/>
        </w:rPr>
        <w:t xml:space="preserve"> </w:t>
      </w:r>
      <w:r>
        <w:t>decades,</w:t>
      </w:r>
      <w:r>
        <w:rPr>
          <w:spacing w:val="-10"/>
        </w:rPr>
        <w:t xml:space="preserve"> </w:t>
      </w:r>
      <w:r>
        <w:t>the</w:t>
      </w:r>
      <w:r>
        <w:rPr>
          <w:spacing w:val="-11"/>
        </w:rPr>
        <w:t xml:space="preserve"> </w:t>
      </w:r>
      <w:r>
        <w:t>use</w:t>
      </w:r>
      <w:r>
        <w:rPr>
          <w:spacing w:val="-11"/>
        </w:rPr>
        <w:t xml:space="preserve"> </w:t>
      </w:r>
      <w:r>
        <w:t>of</w:t>
      </w:r>
      <w:r>
        <w:rPr>
          <w:spacing w:val="-11"/>
        </w:rPr>
        <w:t xml:space="preserve"> </w:t>
      </w:r>
      <w:r>
        <w:t>internet</w:t>
      </w:r>
      <w:r>
        <w:rPr>
          <w:spacing w:val="-10"/>
        </w:rPr>
        <w:t xml:space="preserve"> </w:t>
      </w:r>
      <w:r>
        <w:t>has</w:t>
      </w:r>
      <w:r>
        <w:rPr>
          <w:spacing w:val="-7"/>
        </w:rPr>
        <w:t xml:space="preserve"> </w:t>
      </w:r>
      <w:r>
        <w:t>been</w:t>
      </w:r>
      <w:r>
        <w:rPr>
          <w:spacing w:val="-10"/>
        </w:rPr>
        <w:t xml:space="preserve"> </w:t>
      </w:r>
      <w:r>
        <w:t>changing</w:t>
      </w:r>
      <w:r>
        <w:rPr>
          <w:spacing w:val="-10"/>
        </w:rPr>
        <w:t xml:space="preserve"> </w:t>
      </w:r>
      <w:r>
        <w:t>every</w:t>
      </w:r>
      <w:r>
        <w:rPr>
          <w:spacing w:val="-12"/>
        </w:rPr>
        <w:t xml:space="preserve"> </w:t>
      </w:r>
      <w:r>
        <w:t>domain</w:t>
      </w:r>
      <w:r>
        <w:rPr>
          <w:spacing w:val="-10"/>
        </w:rPr>
        <w:t xml:space="preserve"> </w:t>
      </w:r>
      <w:r>
        <w:t>of</w:t>
      </w:r>
      <w:r>
        <w:rPr>
          <w:spacing w:val="-11"/>
        </w:rPr>
        <w:t xml:space="preserve"> </w:t>
      </w:r>
      <w:r>
        <w:t>technology. It has also led to the tremendous development and implementation of software using web technologies</w:t>
      </w:r>
      <w:r>
        <w:rPr>
          <w:spacing w:val="-6"/>
        </w:rPr>
        <w:t xml:space="preserve"> </w:t>
      </w:r>
      <w:r>
        <w:t>from</w:t>
      </w:r>
      <w:r>
        <w:rPr>
          <w:spacing w:val="-5"/>
        </w:rPr>
        <w:t xml:space="preserve"> </w:t>
      </w:r>
      <w:r>
        <w:t>the</w:t>
      </w:r>
      <w:r>
        <w:rPr>
          <w:spacing w:val="-4"/>
        </w:rPr>
        <w:t xml:space="preserve"> </w:t>
      </w:r>
      <w:r>
        <w:t>last</w:t>
      </w:r>
      <w:r>
        <w:rPr>
          <w:spacing w:val="-5"/>
        </w:rPr>
        <w:t xml:space="preserve"> </w:t>
      </w:r>
      <w:r>
        <w:t>few</w:t>
      </w:r>
      <w:r>
        <w:rPr>
          <w:spacing w:val="-6"/>
        </w:rPr>
        <w:t xml:space="preserve"> </w:t>
      </w:r>
      <w:r>
        <w:t>years.</w:t>
      </w:r>
      <w:r>
        <w:rPr>
          <w:spacing w:val="-6"/>
        </w:rPr>
        <w:t xml:space="preserve"> </w:t>
      </w:r>
      <w:r>
        <w:t>There</w:t>
      </w:r>
      <w:r>
        <w:rPr>
          <w:spacing w:val="-6"/>
        </w:rPr>
        <w:t xml:space="preserve"> </w:t>
      </w:r>
      <w:r>
        <w:t>are</w:t>
      </w:r>
      <w:r>
        <w:rPr>
          <w:spacing w:val="-6"/>
        </w:rPr>
        <w:t xml:space="preserve"> </w:t>
      </w:r>
      <w:r>
        <w:t>lots</w:t>
      </w:r>
      <w:r>
        <w:rPr>
          <w:spacing w:val="-5"/>
        </w:rPr>
        <w:t xml:space="preserve"> </w:t>
      </w:r>
      <w:r>
        <w:t>of</w:t>
      </w:r>
      <w:r>
        <w:rPr>
          <w:spacing w:val="-6"/>
        </w:rPr>
        <w:t xml:space="preserve"> </w:t>
      </w:r>
      <w:r>
        <w:t>platform</w:t>
      </w:r>
      <w:r>
        <w:rPr>
          <w:spacing w:val="-3"/>
        </w:rPr>
        <w:t xml:space="preserve"> </w:t>
      </w:r>
      <w:r>
        <w:t>for</w:t>
      </w:r>
      <w:r>
        <w:rPr>
          <w:spacing w:val="-7"/>
        </w:rPr>
        <w:t xml:space="preserve"> </w:t>
      </w:r>
      <w:r>
        <w:t>converting</w:t>
      </w:r>
      <w:r>
        <w:rPr>
          <w:spacing w:val="-5"/>
        </w:rPr>
        <w:t xml:space="preserve"> </w:t>
      </w:r>
      <w:r>
        <w:t>file</w:t>
      </w:r>
      <w:r>
        <w:rPr>
          <w:spacing w:val="-7"/>
        </w:rPr>
        <w:t xml:space="preserve"> </w:t>
      </w:r>
      <w:r>
        <w:t>types</w:t>
      </w:r>
      <w:r>
        <w:rPr>
          <w:spacing w:val="-5"/>
        </w:rPr>
        <w:t xml:space="preserve"> </w:t>
      </w:r>
      <w:r>
        <w:t>online but has data privacy issue, and some software offline but has size limitation, platform requirements.</w:t>
      </w:r>
      <w:r>
        <w:rPr>
          <w:spacing w:val="-17"/>
        </w:rPr>
        <w:t xml:space="preserve"> </w:t>
      </w:r>
      <w:r>
        <w:t>Therefore,</w:t>
      </w:r>
      <w:r>
        <w:rPr>
          <w:spacing w:val="-13"/>
        </w:rPr>
        <w:t xml:space="preserve"> </w:t>
      </w:r>
      <w:r>
        <w:t>AIO:</w:t>
      </w:r>
      <w:r>
        <w:rPr>
          <w:spacing w:val="-16"/>
        </w:rPr>
        <w:t xml:space="preserve"> </w:t>
      </w:r>
      <w:r>
        <w:t>File</w:t>
      </w:r>
      <w:r>
        <w:rPr>
          <w:spacing w:val="-17"/>
        </w:rPr>
        <w:t xml:space="preserve"> </w:t>
      </w:r>
      <w:r>
        <w:t>Type</w:t>
      </w:r>
      <w:r>
        <w:rPr>
          <w:spacing w:val="-17"/>
        </w:rPr>
        <w:t xml:space="preserve"> </w:t>
      </w:r>
      <w:r>
        <w:t>Conversion</w:t>
      </w:r>
      <w:r>
        <w:rPr>
          <w:spacing w:val="-16"/>
        </w:rPr>
        <w:t xml:space="preserve"> </w:t>
      </w:r>
      <w:r>
        <w:t>is</w:t>
      </w:r>
      <w:r>
        <w:rPr>
          <w:spacing w:val="-15"/>
        </w:rPr>
        <w:t xml:space="preserve"> </w:t>
      </w:r>
      <w:r>
        <w:t>only</w:t>
      </w:r>
      <w:r>
        <w:rPr>
          <w:spacing w:val="-15"/>
        </w:rPr>
        <w:t xml:space="preserve"> </w:t>
      </w:r>
      <w:r>
        <w:t>one</w:t>
      </w:r>
      <w:r>
        <w:rPr>
          <w:spacing w:val="-17"/>
        </w:rPr>
        <w:t xml:space="preserve"> </w:t>
      </w:r>
      <w:r>
        <w:t>platform</w:t>
      </w:r>
      <w:r>
        <w:rPr>
          <w:spacing w:val="-15"/>
        </w:rPr>
        <w:t xml:space="preserve"> </w:t>
      </w:r>
      <w:r>
        <w:t>or</w:t>
      </w:r>
      <w:r>
        <w:rPr>
          <w:spacing w:val="-14"/>
        </w:rPr>
        <w:t xml:space="preserve"> </w:t>
      </w:r>
      <w:r>
        <w:t>PWA</w:t>
      </w:r>
      <w:r>
        <w:rPr>
          <w:spacing w:val="-16"/>
        </w:rPr>
        <w:t xml:space="preserve"> </w:t>
      </w:r>
      <w:r>
        <w:t>(Progressive Web App), which is small in size, work completely offline, and platform independent (only web browser required) to convert various file types to respective formats. There will be no usage of server other than first-time website launch in browser. This platform only uses open- source framework and library, and some self-created combinational algorithms to perform</w:t>
      </w:r>
      <w:r>
        <w:rPr>
          <w:spacing w:val="-22"/>
        </w:rPr>
        <w:t xml:space="preserve"> </w:t>
      </w:r>
      <w:r>
        <w:t>file type</w:t>
      </w:r>
      <w:r>
        <w:rPr>
          <w:spacing w:val="-1"/>
        </w:rPr>
        <w:t xml:space="preserve"> </w:t>
      </w:r>
      <w:r>
        <w:t>conversion.</w:t>
      </w:r>
    </w:p>
    <w:p w14:paraId="42AC1FF0" w14:textId="77777777" w:rsidR="00276EA4" w:rsidRDefault="00276EA4">
      <w:pPr>
        <w:pStyle w:val="BodyText"/>
        <w:rPr>
          <w:sz w:val="26"/>
        </w:rPr>
      </w:pPr>
    </w:p>
    <w:p w14:paraId="60520C15" w14:textId="77777777" w:rsidR="00276EA4" w:rsidRDefault="00276EA4">
      <w:pPr>
        <w:pStyle w:val="BodyText"/>
        <w:spacing w:before="1"/>
        <w:rPr>
          <w:sz w:val="22"/>
        </w:rPr>
      </w:pPr>
    </w:p>
    <w:p w14:paraId="46A66FEC" w14:textId="77777777" w:rsidR="00276EA4" w:rsidRDefault="00363069">
      <w:pPr>
        <w:pStyle w:val="BodyText"/>
        <w:ind w:left="200" w:right="334"/>
        <w:jc w:val="both"/>
      </w:pPr>
      <w:r>
        <w:rPr>
          <w:b/>
        </w:rPr>
        <w:t>Objective</w:t>
      </w:r>
      <w:r>
        <w:t>: Creating a secure and free platform for the file format conversion which supports document,</w:t>
      </w:r>
      <w:r>
        <w:rPr>
          <w:spacing w:val="-7"/>
        </w:rPr>
        <w:t xml:space="preserve"> </w:t>
      </w:r>
      <w:r>
        <w:t>audio,</w:t>
      </w:r>
      <w:r>
        <w:rPr>
          <w:spacing w:val="-6"/>
        </w:rPr>
        <w:t xml:space="preserve"> </w:t>
      </w:r>
      <w:r>
        <w:t>image</w:t>
      </w:r>
      <w:r>
        <w:rPr>
          <w:spacing w:val="-7"/>
        </w:rPr>
        <w:t xml:space="preserve"> </w:t>
      </w:r>
      <w:r>
        <w:t>conversion</w:t>
      </w:r>
      <w:r>
        <w:rPr>
          <w:spacing w:val="-6"/>
        </w:rPr>
        <w:t xml:space="preserve"> </w:t>
      </w:r>
      <w:r>
        <w:t>along</w:t>
      </w:r>
      <w:r>
        <w:rPr>
          <w:spacing w:val="-6"/>
        </w:rPr>
        <w:t xml:space="preserve"> </w:t>
      </w:r>
      <w:r>
        <w:t>with</w:t>
      </w:r>
      <w:r>
        <w:rPr>
          <w:spacing w:val="-6"/>
        </w:rPr>
        <w:t xml:space="preserve"> </w:t>
      </w:r>
      <w:r>
        <w:t>the</w:t>
      </w:r>
      <w:r>
        <w:rPr>
          <w:spacing w:val="-9"/>
        </w:rPr>
        <w:t xml:space="preserve"> </w:t>
      </w:r>
      <w:r>
        <w:t>added</w:t>
      </w:r>
      <w:r>
        <w:rPr>
          <w:spacing w:val="-6"/>
        </w:rPr>
        <w:t xml:space="preserve"> </w:t>
      </w:r>
      <w:r>
        <w:t>feature</w:t>
      </w:r>
      <w:r>
        <w:rPr>
          <w:spacing w:val="-7"/>
        </w:rPr>
        <w:t xml:space="preserve"> </w:t>
      </w:r>
      <w:r>
        <w:t>for</w:t>
      </w:r>
      <w:r>
        <w:rPr>
          <w:spacing w:val="-8"/>
        </w:rPr>
        <w:t xml:space="preserve"> </w:t>
      </w:r>
      <w:r>
        <w:t>the</w:t>
      </w:r>
      <w:r>
        <w:rPr>
          <w:spacing w:val="-7"/>
        </w:rPr>
        <w:t xml:space="preserve"> </w:t>
      </w:r>
      <w:r>
        <w:t>file</w:t>
      </w:r>
      <w:r>
        <w:rPr>
          <w:spacing w:val="-7"/>
        </w:rPr>
        <w:t xml:space="preserve"> </w:t>
      </w:r>
      <w:r>
        <w:t>compression.</w:t>
      </w:r>
      <w:r>
        <w:rPr>
          <w:spacing w:val="-3"/>
        </w:rPr>
        <w:t xml:space="preserve"> </w:t>
      </w:r>
      <w:r>
        <w:t xml:space="preserve">This platform use client-side </w:t>
      </w:r>
      <w:proofErr w:type="spellStart"/>
      <w:r>
        <w:t>javascript</w:t>
      </w:r>
      <w:proofErr w:type="spellEnd"/>
      <w:r>
        <w:t xml:space="preserve"> for file conversion it does not going to store users file on anywhere on server. Server will use only to host web application for anywhere access. All the Computation will be done at client side by user machine</w:t>
      </w:r>
      <w:r>
        <w:rPr>
          <w:spacing w:val="-4"/>
        </w:rPr>
        <w:t xml:space="preserve"> </w:t>
      </w:r>
      <w:r>
        <w:t>only.</w:t>
      </w:r>
    </w:p>
    <w:p w14:paraId="7A2098F5" w14:textId="77777777" w:rsidR="00276EA4" w:rsidRDefault="00276EA4">
      <w:pPr>
        <w:pStyle w:val="BodyText"/>
        <w:spacing w:before="9"/>
        <w:rPr>
          <w:sz w:val="26"/>
        </w:rPr>
      </w:pPr>
    </w:p>
    <w:p w14:paraId="4F98E23E" w14:textId="291A2C20" w:rsidR="00276EA4" w:rsidRDefault="00363069">
      <w:pPr>
        <w:pStyle w:val="Heading5"/>
        <w:numPr>
          <w:ilvl w:val="1"/>
          <w:numId w:val="11"/>
        </w:numPr>
        <w:tabs>
          <w:tab w:val="left" w:pos="655"/>
        </w:tabs>
        <w:ind w:hanging="455"/>
      </w:pPr>
      <w:bookmarkStart w:id="6" w:name="_TOC_250007"/>
      <w:r>
        <w:t>Purpose and</w:t>
      </w:r>
      <w:r>
        <w:rPr>
          <w:spacing w:val="-3"/>
        </w:rPr>
        <w:t xml:space="preserve"> </w:t>
      </w:r>
      <w:bookmarkEnd w:id="6"/>
      <w:r>
        <w:t>Goals</w:t>
      </w:r>
    </w:p>
    <w:p w14:paraId="372C4C73" w14:textId="77777777" w:rsidR="00276EA4" w:rsidRDefault="00276EA4">
      <w:pPr>
        <w:pStyle w:val="BodyText"/>
        <w:spacing w:before="9"/>
        <w:rPr>
          <w:b/>
          <w:sz w:val="23"/>
        </w:rPr>
      </w:pPr>
    </w:p>
    <w:p w14:paraId="397DAF25" w14:textId="77777777" w:rsidR="00276EA4" w:rsidRDefault="00363069">
      <w:pPr>
        <w:pStyle w:val="BodyText"/>
        <w:ind w:left="200" w:right="339"/>
        <w:jc w:val="both"/>
      </w:pPr>
      <w:r>
        <w:t>The main purpose of the project is to implement a platform (</w:t>
      </w:r>
      <w:r>
        <w:rPr>
          <w:i/>
        </w:rPr>
        <w:t>aio.io</w:t>
      </w:r>
      <w:r>
        <w:t>) for converting files from one</w:t>
      </w:r>
      <w:r>
        <w:rPr>
          <w:spacing w:val="-14"/>
        </w:rPr>
        <w:t xml:space="preserve"> </w:t>
      </w:r>
      <w:r>
        <w:t>format</w:t>
      </w:r>
      <w:r>
        <w:rPr>
          <w:spacing w:val="-12"/>
        </w:rPr>
        <w:t xml:space="preserve"> </w:t>
      </w:r>
      <w:r>
        <w:t>to</w:t>
      </w:r>
      <w:r>
        <w:rPr>
          <w:spacing w:val="-13"/>
        </w:rPr>
        <w:t xml:space="preserve"> </w:t>
      </w:r>
      <w:r>
        <w:t>another</w:t>
      </w:r>
      <w:r>
        <w:rPr>
          <w:spacing w:val="-13"/>
        </w:rPr>
        <w:t xml:space="preserve"> </w:t>
      </w:r>
      <w:r>
        <w:rPr>
          <w:b/>
        </w:rPr>
        <w:t>without</w:t>
      </w:r>
      <w:r>
        <w:rPr>
          <w:b/>
          <w:spacing w:val="-13"/>
        </w:rPr>
        <w:t xml:space="preserve"> </w:t>
      </w:r>
      <w:r>
        <w:rPr>
          <w:b/>
        </w:rPr>
        <w:t>the</w:t>
      </w:r>
      <w:r>
        <w:rPr>
          <w:b/>
          <w:spacing w:val="-13"/>
        </w:rPr>
        <w:t xml:space="preserve"> </w:t>
      </w:r>
      <w:r>
        <w:rPr>
          <w:b/>
        </w:rPr>
        <w:t>use</w:t>
      </w:r>
      <w:r>
        <w:rPr>
          <w:b/>
          <w:spacing w:val="-14"/>
        </w:rPr>
        <w:t xml:space="preserve"> </w:t>
      </w:r>
      <w:r>
        <w:rPr>
          <w:b/>
        </w:rPr>
        <w:t>of</w:t>
      </w:r>
      <w:r>
        <w:rPr>
          <w:b/>
          <w:spacing w:val="-13"/>
        </w:rPr>
        <w:t xml:space="preserve"> </w:t>
      </w:r>
      <w:r>
        <w:rPr>
          <w:b/>
        </w:rPr>
        <w:t>any</w:t>
      </w:r>
      <w:r>
        <w:rPr>
          <w:b/>
          <w:spacing w:val="-13"/>
        </w:rPr>
        <w:t xml:space="preserve"> </w:t>
      </w:r>
      <w:r>
        <w:rPr>
          <w:b/>
        </w:rPr>
        <w:t>server.</w:t>
      </w:r>
      <w:r>
        <w:rPr>
          <w:b/>
          <w:spacing w:val="-11"/>
        </w:rPr>
        <w:t xml:space="preserve"> </w:t>
      </w:r>
      <w:r>
        <w:t>Various</w:t>
      </w:r>
      <w:r>
        <w:rPr>
          <w:spacing w:val="-12"/>
        </w:rPr>
        <w:t xml:space="preserve"> </w:t>
      </w:r>
      <w:r>
        <w:t>image</w:t>
      </w:r>
      <w:r>
        <w:rPr>
          <w:spacing w:val="-14"/>
        </w:rPr>
        <w:t xml:space="preserve"> </w:t>
      </w:r>
      <w:r>
        <w:t>(</w:t>
      </w:r>
      <w:proofErr w:type="spellStart"/>
      <w:r>
        <w:t>png</w:t>
      </w:r>
      <w:proofErr w:type="spellEnd"/>
      <w:r>
        <w:t>,</w:t>
      </w:r>
      <w:r>
        <w:rPr>
          <w:spacing w:val="-12"/>
        </w:rPr>
        <w:t xml:space="preserve"> </w:t>
      </w:r>
      <w:r>
        <w:t>jpeg,</w:t>
      </w:r>
      <w:r>
        <w:rPr>
          <w:spacing w:val="-13"/>
        </w:rPr>
        <w:t xml:space="preserve"> </w:t>
      </w:r>
      <w:proofErr w:type="spellStart"/>
      <w:r>
        <w:t>svg</w:t>
      </w:r>
      <w:proofErr w:type="spellEnd"/>
      <w:r>
        <w:t>,</w:t>
      </w:r>
      <w:r>
        <w:rPr>
          <w:spacing w:val="-11"/>
        </w:rPr>
        <w:t xml:space="preserve"> </w:t>
      </w:r>
      <w:r>
        <w:t>gif),</w:t>
      </w:r>
      <w:r>
        <w:rPr>
          <w:spacing w:val="-13"/>
        </w:rPr>
        <w:t xml:space="preserve"> </w:t>
      </w:r>
      <w:r>
        <w:t xml:space="preserve">video (mp4, </w:t>
      </w:r>
      <w:proofErr w:type="spellStart"/>
      <w:r>
        <w:t>flv</w:t>
      </w:r>
      <w:proofErr w:type="spellEnd"/>
      <w:r>
        <w:t xml:space="preserve">), audio (mp3, </w:t>
      </w:r>
      <w:proofErr w:type="spellStart"/>
      <w:r>
        <w:t>ogg</w:t>
      </w:r>
      <w:proofErr w:type="spellEnd"/>
      <w:r>
        <w:t>) and file formats (docx, pdf, txt, html, etc.) would be converted interoperability between the same file</w:t>
      </w:r>
      <w:r>
        <w:rPr>
          <w:spacing w:val="1"/>
        </w:rPr>
        <w:t xml:space="preserve"> </w:t>
      </w:r>
      <w:r>
        <w:t>type.</w:t>
      </w:r>
    </w:p>
    <w:p w14:paraId="25B4F057" w14:textId="77777777" w:rsidR="00276EA4" w:rsidRDefault="00276EA4">
      <w:pPr>
        <w:pStyle w:val="BodyText"/>
        <w:spacing w:before="10"/>
        <w:rPr>
          <w:sz w:val="23"/>
        </w:rPr>
      </w:pPr>
    </w:p>
    <w:p w14:paraId="2975018A" w14:textId="77777777" w:rsidR="00276EA4" w:rsidRDefault="00363069">
      <w:pPr>
        <w:pStyle w:val="Heading6"/>
        <w:rPr>
          <w:b w:val="0"/>
        </w:rPr>
      </w:pPr>
      <w:r>
        <w:t>Features</w:t>
      </w:r>
      <w:r>
        <w:rPr>
          <w:b w:val="0"/>
        </w:rPr>
        <w:t>:</w:t>
      </w:r>
    </w:p>
    <w:p w14:paraId="08C8CD00" w14:textId="77777777" w:rsidR="00276EA4" w:rsidRDefault="00363069">
      <w:pPr>
        <w:pStyle w:val="ListParagraph"/>
        <w:numPr>
          <w:ilvl w:val="2"/>
          <w:numId w:val="11"/>
        </w:numPr>
        <w:tabs>
          <w:tab w:val="left" w:pos="921"/>
        </w:tabs>
        <w:ind w:hanging="361"/>
        <w:rPr>
          <w:sz w:val="24"/>
        </w:rPr>
      </w:pPr>
      <w:r>
        <w:rPr>
          <w:b/>
          <w:sz w:val="24"/>
        </w:rPr>
        <w:t>Completely offline</w:t>
      </w:r>
      <w:r>
        <w:rPr>
          <w:sz w:val="24"/>
        </w:rPr>
        <w:t>: Files are converted and stored on the user device</w:t>
      </w:r>
      <w:r>
        <w:rPr>
          <w:spacing w:val="-6"/>
          <w:sz w:val="24"/>
        </w:rPr>
        <w:t xml:space="preserve"> </w:t>
      </w:r>
      <w:r>
        <w:rPr>
          <w:sz w:val="24"/>
        </w:rPr>
        <w:t>only</w:t>
      </w:r>
    </w:p>
    <w:p w14:paraId="1A6D1F84" w14:textId="77777777" w:rsidR="00276EA4" w:rsidRDefault="00363069">
      <w:pPr>
        <w:pStyle w:val="Heading6"/>
        <w:numPr>
          <w:ilvl w:val="2"/>
          <w:numId w:val="11"/>
        </w:numPr>
        <w:tabs>
          <w:tab w:val="left" w:pos="921"/>
        </w:tabs>
        <w:ind w:hanging="361"/>
      </w:pPr>
      <w:r>
        <w:t>Free to use</w:t>
      </w:r>
    </w:p>
    <w:p w14:paraId="675ECC5D" w14:textId="77777777" w:rsidR="00276EA4" w:rsidRDefault="00363069">
      <w:pPr>
        <w:pStyle w:val="ListParagraph"/>
        <w:numPr>
          <w:ilvl w:val="2"/>
          <w:numId w:val="11"/>
        </w:numPr>
        <w:tabs>
          <w:tab w:val="left" w:pos="921"/>
        </w:tabs>
        <w:ind w:hanging="361"/>
        <w:rPr>
          <w:sz w:val="24"/>
        </w:rPr>
      </w:pPr>
      <w:r>
        <w:rPr>
          <w:b/>
          <w:sz w:val="24"/>
        </w:rPr>
        <w:t>Better Security</w:t>
      </w:r>
      <w:r>
        <w:rPr>
          <w:sz w:val="24"/>
        </w:rPr>
        <w:t>: No logs are created on the Website</w:t>
      </w:r>
      <w:r>
        <w:rPr>
          <w:spacing w:val="-5"/>
          <w:sz w:val="24"/>
        </w:rPr>
        <w:t xml:space="preserve"> </w:t>
      </w:r>
      <w:r>
        <w:rPr>
          <w:sz w:val="24"/>
        </w:rPr>
        <w:t>Server</w:t>
      </w:r>
    </w:p>
    <w:p w14:paraId="3AD2FB94" w14:textId="77777777" w:rsidR="00276EA4" w:rsidRDefault="00363069">
      <w:pPr>
        <w:pStyle w:val="ListParagraph"/>
        <w:numPr>
          <w:ilvl w:val="2"/>
          <w:numId w:val="11"/>
        </w:numPr>
        <w:tabs>
          <w:tab w:val="left" w:pos="921"/>
        </w:tabs>
        <w:spacing w:before="43" w:line="276" w:lineRule="auto"/>
        <w:ind w:right="334"/>
        <w:rPr>
          <w:sz w:val="24"/>
        </w:rPr>
      </w:pPr>
      <w:r>
        <w:rPr>
          <w:b/>
          <w:sz w:val="24"/>
        </w:rPr>
        <w:t xml:space="preserve">Faster file conversions: </w:t>
      </w:r>
      <w:r>
        <w:rPr>
          <w:sz w:val="24"/>
        </w:rPr>
        <w:t>Since user’s device is being used to perform conversions, we get incredible speeds without compromising on</w:t>
      </w:r>
      <w:r>
        <w:rPr>
          <w:spacing w:val="-2"/>
          <w:sz w:val="24"/>
        </w:rPr>
        <w:t xml:space="preserve"> </w:t>
      </w:r>
      <w:r>
        <w:rPr>
          <w:sz w:val="24"/>
        </w:rPr>
        <w:t>efficiency</w:t>
      </w:r>
    </w:p>
    <w:p w14:paraId="4B0A36E7" w14:textId="77777777" w:rsidR="00276EA4" w:rsidRDefault="00363069">
      <w:pPr>
        <w:pStyle w:val="Heading6"/>
        <w:numPr>
          <w:ilvl w:val="2"/>
          <w:numId w:val="11"/>
        </w:numPr>
        <w:tabs>
          <w:tab w:val="left" w:pos="921"/>
        </w:tabs>
        <w:spacing w:line="275" w:lineRule="exact"/>
        <w:ind w:hanging="361"/>
      </w:pPr>
      <w:r>
        <w:t>Small Application</w:t>
      </w:r>
      <w:r>
        <w:rPr>
          <w:spacing w:val="-3"/>
        </w:rPr>
        <w:t xml:space="preserve"> </w:t>
      </w:r>
      <w:r>
        <w:t>Size</w:t>
      </w:r>
    </w:p>
    <w:p w14:paraId="61E92976" w14:textId="77777777" w:rsidR="00276EA4" w:rsidRDefault="00276EA4">
      <w:pPr>
        <w:pStyle w:val="BodyText"/>
        <w:rPr>
          <w:b/>
        </w:rPr>
      </w:pPr>
    </w:p>
    <w:p w14:paraId="48E88323" w14:textId="77777777" w:rsidR="00276EA4" w:rsidRDefault="00363069">
      <w:pPr>
        <w:pStyle w:val="BodyText"/>
        <w:ind w:left="200" w:right="341"/>
        <w:jc w:val="both"/>
      </w:pPr>
      <w:r>
        <w:t>This</w:t>
      </w:r>
      <w:r>
        <w:rPr>
          <w:spacing w:val="-11"/>
        </w:rPr>
        <w:t xml:space="preserve"> </w:t>
      </w:r>
      <w:r>
        <w:t>project</w:t>
      </w:r>
      <w:r>
        <w:rPr>
          <w:spacing w:val="-11"/>
        </w:rPr>
        <w:t xml:space="preserve"> </w:t>
      </w:r>
      <w:r>
        <w:t>came</w:t>
      </w:r>
      <w:r>
        <w:rPr>
          <w:spacing w:val="-12"/>
        </w:rPr>
        <w:t xml:space="preserve"> </w:t>
      </w:r>
      <w:r>
        <w:t>to</w:t>
      </w:r>
      <w:r>
        <w:rPr>
          <w:spacing w:val="-11"/>
        </w:rPr>
        <w:t xml:space="preserve"> </w:t>
      </w:r>
      <w:r>
        <w:t>existence</w:t>
      </w:r>
      <w:r>
        <w:rPr>
          <w:spacing w:val="-12"/>
        </w:rPr>
        <w:t xml:space="preserve"> </w:t>
      </w:r>
      <w:r>
        <w:t>because</w:t>
      </w:r>
      <w:r>
        <w:rPr>
          <w:spacing w:val="-11"/>
        </w:rPr>
        <w:t xml:space="preserve"> </w:t>
      </w:r>
      <w:r>
        <w:t>of</w:t>
      </w:r>
      <w:r>
        <w:rPr>
          <w:spacing w:val="-12"/>
        </w:rPr>
        <w:t xml:space="preserve"> </w:t>
      </w:r>
      <w:r>
        <w:t>there</w:t>
      </w:r>
      <w:r>
        <w:rPr>
          <w:spacing w:val="-12"/>
        </w:rPr>
        <w:t xml:space="preserve"> </w:t>
      </w:r>
      <w:r>
        <w:t>is</w:t>
      </w:r>
      <w:r>
        <w:rPr>
          <w:spacing w:val="-10"/>
        </w:rPr>
        <w:t xml:space="preserve"> </w:t>
      </w:r>
      <w:r>
        <w:t>no</w:t>
      </w:r>
      <w:r>
        <w:rPr>
          <w:spacing w:val="-11"/>
        </w:rPr>
        <w:t xml:space="preserve"> </w:t>
      </w:r>
      <w:r>
        <w:t>platform</w:t>
      </w:r>
      <w:r>
        <w:rPr>
          <w:spacing w:val="-10"/>
        </w:rPr>
        <w:t xml:space="preserve"> </w:t>
      </w:r>
      <w:r>
        <w:t>available</w:t>
      </w:r>
      <w:r>
        <w:rPr>
          <w:spacing w:val="-12"/>
        </w:rPr>
        <w:t xml:space="preserve"> </w:t>
      </w:r>
      <w:r>
        <w:t>for</w:t>
      </w:r>
      <w:r>
        <w:rPr>
          <w:spacing w:val="-13"/>
        </w:rPr>
        <w:t xml:space="preserve"> </w:t>
      </w:r>
      <w:r>
        <w:t>file</w:t>
      </w:r>
      <w:r>
        <w:rPr>
          <w:spacing w:val="-12"/>
        </w:rPr>
        <w:t xml:space="preserve"> </w:t>
      </w:r>
      <w:r>
        <w:t>type</w:t>
      </w:r>
      <w:r>
        <w:rPr>
          <w:spacing w:val="-12"/>
        </w:rPr>
        <w:t xml:space="preserve"> </w:t>
      </w:r>
      <w:r>
        <w:t>conversion in small application, work without internet as most of online application are small in size but they store user private files to their server in for converting file, which make user privacy to risk. That’s why human need a platform for such purpose.</w:t>
      </w:r>
    </w:p>
    <w:p w14:paraId="1AFBA571" w14:textId="77777777" w:rsidR="00276EA4" w:rsidRDefault="00276EA4">
      <w:pPr>
        <w:jc w:val="both"/>
        <w:sectPr w:rsidR="00276EA4">
          <w:pgSz w:w="11910" w:h="16840"/>
          <w:pgMar w:top="1360" w:right="1100" w:bottom="1480" w:left="1240" w:header="0" w:footer="969" w:gutter="0"/>
          <w:cols w:space="720"/>
        </w:sectPr>
      </w:pPr>
    </w:p>
    <w:p w14:paraId="43069DB8" w14:textId="6F3D559A" w:rsidR="00276EA4" w:rsidRPr="00363069" w:rsidRDefault="00363069">
      <w:pPr>
        <w:pStyle w:val="Heading1"/>
        <w:spacing w:line="523" w:lineRule="auto"/>
        <w:ind w:firstLineChars="850" w:firstLine="2731"/>
        <w:rPr>
          <w:sz w:val="32"/>
          <w:szCs w:val="32"/>
        </w:rPr>
      </w:pPr>
      <w:r w:rsidRPr="00363069">
        <w:rPr>
          <w:noProof/>
          <w:sz w:val="32"/>
          <w:szCs w:val="32"/>
        </w:rPr>
        <w:lastRenderedPageBreak/>
        <mc:AlternateContent>
          <mc:Choice Requires="wps">
            <w:drawing>
              <wp:anchor distT="0" distB="0" distL="114300" distR="114300" simplePos="0" relativeHeight="251655680" behindDoc="1" locked="0" layoutInCell="1" allowOverlap="1" wp14:anchorId="7B03E5C4" wp14:editId="5F92805F">
                <wp:simplePos x="0" y="0"/>
                <wp:positionH relativeFrom="page">
                  <wp:posOffset>876300</wp:posOffset>
                </wp:positionH>
                <wp:positionV relativeFrom="paragraph">
                  <wp:posOffset>960755</wp:posOffset>
                </wp:positionV>
                <wp:extent cx="5744210" cy="1270"/>
                <wp:effectExtent l="0" t="0" r="0" b="0"/>
                <wp:wrapNone/>
                <wp:docPr id="8" name="Line 17"/>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4A07CDEB" id="Line 17"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" strokeweight=".26mm">
                <w10:wrap anchorx="page"/>
              </v:line>
            </w:pict>
          </mc:Fallback>
        </mc:AlternateContent>
      </w:r>
      <w:r>
        <w:rPr>
          <w:sz w:val="32"/>
          <w:szCs w:val="32"/>
        </w:rPr>
        <w:t xml:space="preserve">     </w:t>
      </w:r>
      <w:r w:rsidRPr="00363069">
        <w:rPr>
          <w:sz w:val="32"/>
          <w:szCs w:val="32"/>
        </w:rPr>
        <w:t>Chapter 2</w:t>
      </w:r>
    </w:p>
    <w:p w14:paraId="6FDD6220" w14:textId="6BD28B9E" w:rsidR="00276EA4" w:rsidRPr="00363069" w:rsidRDefault="00363069">
      <w:pPr>
        <w:pStyle w:val="Heading1"/>
        <w:spacing w:line="523" w:lineRule="auto"/>
        <w:ind w:firstLineChars="650" w:firstLine="2331"/>
        <w:rPr>
          <w:sz w:val="32"/>
          <w:szCs w:val="32"/>
        </w:rPr>
      </w:pPr>
      <w:r>
        <w:rPr>
          <w:w w:val="99"/>
        </w:rPr>
        <w:t xml:space="preserve">   </w:t>
      </w:r>
      <w:r w:rsidRPr="00363069">
        <w:rPr>
          <w:sz w:val="32"/>
          <w:szCs w:val="32"/>
        </w:rPr>
        <w:t>Literature Survey</w:t>
      </w:r>
    </w:p>
    <w:p w14:paraId="1B0A4E01" w14:textId="77777777" w:rsidR="00276EA4" w:rsidRDefault="00363069">
      <w:pPr>
        <w:pStyle w:val="Heading6"/>
        <w:numPr>
          <w:ilvl w:val="0"/>
          <w:numId w:val="12"/>
        </w:numPr>
        <w:tabs>
          <w:tab w:val="left" w:pos="561"/>
        </w:tabs>
        <w:spacing w:line="273" w:lineRule="exact"/>
        <w:ind w:hanging="361"/>
      </w:pPr>
      <w:r>
        <w:t>A General Methodology for Data Conversion and</w:t>
      </w:r>
      <w:r>
        <w:rPr>
          <w:spacing w:val="-3"/>
        </w:rPr>
        <w:t xml:space="preserve"> </w:t>
      </w:r>
      <w:r>
        <w:t>Restructuring</w:t>
      </w:r>
    </w:p>
    <w:p w14:paraId="755F30E3" w14:textId="77777777" w:rsidR="00276EA4" w:rsidRDefault="00363069">
      <w:pPr>
        <w:pStyle w:val="BodyText"/>
        <w:spacing w:before="137" w:line="276" w:lineRule="exact"/>
        <w:ind w:left="560"/>
      </w:pPr>
      <w:r>
        <w:t>Publisher: IEEE, Author: V.Y. Lum, N.C. Shu, B.C. Housel</w:t>
      </w:r>
    </w:p>
    <w:p w14:paraId="5FE35AF7" w14:textId="77777777" w:rsidR="00276EA4" w:rsidRDefault="00363069">
      <w:pPr>
        <w:spacing w:line="253" w:lineRule="exact"/>
        <w:ind w:left="560"/>
      </w:pPr>
      <w:r>
        <w:rPr>
          <w:b/>
        </w:rPr>
        <w:t xml:space="preserve">Published in: </w:t>
      </w:r>
      <w:hyperlink r:id="rId15">
        <w:r>
          <w:t xml:space="preserve">IBM Journal of Research and Development </w:t>
        </w:r>
      </w:hyperlink>
      <w:r>
        <w:t xml:space="preserve">( Volume: 20 , </w:t>
      </w:r>
      <w:hyperlink r:id="rId16">
        <w:r>
          <w:t xml:space="preserve">Issue: 5 </w:t>
        </w:r>
      </w:hyperlink>
      <w:r>
        <w:t>, Sep. 1976 )</w:t>
      </w:r>
    </w:p>
    <w:p w14:paraId="3025A227" w14:textId="77777777" w:rsidR="00276EA4" w:rsidRDefault="00276EA4">
      <w:pPr>
        <w:pStyle w:val="BodyText"/>
        <w:spacing w:before="4"/>
      </w:pPr>
    </w:p>
    <w:p w14:paraId="2ECA85A4" w14:textId="77777777" w:rsidR="00276EA4" w:rsidRDefault="00363069">
      <w:pPr>
        <w:pStyle w:val="Heading6"/>
        <w:ind w:left="560"/>
      </w:pPr>
      <w:r>
        <w:t>Abstract</w:t>
      </w:r>
      <w:r>
        <w:rPr>
          <w:color w:val="333333"/>
        </w:rPr>
        <w:t>:</w:t>
      </w:r>
    </w:p>
    <w:p w14:paraId="2A75A565" w14:textId="77777777" w:rsidR="00276EA4" w:rsidRDefault="00276EA4">
      <w:pPr>
        <w:pStyle w:val="BodyText"/>
        <w:spacing w:before="5"/>
        <w:rPr>
          <w:b/>
        </w:rPr>
      </w:pPr>
    </w:p>
    <w:p w14:paraId="7E56CBBC" w14:textId="77777777" w:rsidR="00276EA4" w:rsidRDefault="00363069">
      <w:pPr>
        <w:pStyle w:val="BodyText"/>
        <w:ind w:left="560" w:right="338"/>
        <w:jc w:val="both"/>
      </w:pPr>
      <w:r>
        <w:t>This paper presents a methodology and a model for data conversion or translation. The model assumes that both source and target systems are available and that conversion interfaces may be required to interact between these systems and the conversion system. To achieve data conversion or translation using this approach, two languages are needed:</w:t>
      </w:r>
    </w:p>
    <w:p w14:paraId="62D2E667" w14:textId="77777777" w:rsidR="00276EA4" w:rsidRDefault="00363069">
      <w:pPr>
        <w:pStyle w:val="ListParagraph"/>
        <w:numPr>
          <w:ilvl w:val="1"/>
          <w:numId w:val="12"/>
        </w:numPr>
        <w:tabs>
          <w:tab w:val="left" w:pos="846"/>
        </w:tabs>
        <w:spacing w:before="1"/>
        <w:ind w:right="336" w:firstLine="0"/>
        <w:jc w:val="both"/>
        <w:rPr>
          <w:sz w:val="24"/>
        </w:rPr>
      </w:pPr>
      <w:r>
        <w:rPr>
          <w:sz w:val="24"/>
        </w:rPr>
        <w:t>a language to describe the data structures, and 2) a language to specify the mapping between source and target data. This paper describes these two languages, DEFINE and CONVERT and gives numerous examples to show the capabilities of these languages and how they can be used in data conversion and restructuring. Both languages are high level and nonprocedural and have the power to deal with most situations encountered in data conversion processes. In addition, the paper also describes some of the facilities in the languages specifically designed for data checking in a data conversion</w:t>
      </w:r>
      <w:r>
        <w:rPr>
          <w:spacing w:val="-1"/>
          <w:sz w:val="24"/>
        </w:rPr>
        <w:t xml:space="preserve"> </w:t>
      </w:r>
      <w:r>
        <w:rPr>
          <w:sz w:val="24"/>
        </w:rPr>
        <w:t>process.</w:t>
      </w:r>
    </w:p>
    <w:p w14:paraId="4FDDE80A" w14:textId="77777777" w:rsidR="00276EA4" w:rsidRDefault="00276EA4">
      <w:pPr>
        <w:pStyle w:val="BodyText"/>
        <w:rPr>
          <w:sz w:val="26"/>
        </w:rPr>
      </w:pPr>
    </w:p>
    <w:p w14:paraId="0F1BB3AF" w14:textId="77777777" w:rsidR="00276EA4" w:rsidRDefault="00276EA4">
      <w:pPr>
        <w:pStyle w:val="BodyText"/>
        <w:rPr>
          <w:sz w:val="26"/>
        </w:rPr>
      </w:pPr>
    </w:p>
    <w:p w14:paraId="34C8F134" w14:textId="77777777" w:rsidR="00276EA4" w:rsidRDefault="00363069">
      <w:pPr>
        <w:pStyle w:val="Heading6"/>
        <w:numPr>
          <w:ilvl w:val="0"/>
          <w:numId w:val="12"/>
        </w:numPr>
        <w:tabs>
          <w:tab w:val="left" w:pos="501"/>
        </w:tabs>
        <w:spacing w:before="216"/>
        <w:ind w:left="500" w:hanging="301"/>
      </w:pPr>
      <w:r>
        <w:t>A Comparative Study of Data Migration</w:t>
      </w:r>
      <w:r>
        <w:rPr>
          <w:spacing w:val="-1"/>
        </w:rPr>
        <w:t xml:space="preserve"> </w:t>
      </w:r>
      <w:r>
        <w:t>Techniques</w:t>
      </w:r>
    </w:p>
    <w:p w14:paraId="1BDA2D50" w14:textId="77777777" w:rsidR="00276EA4" w:rsidRDefault="00363069">
      <w:pPr>
        <w:pStyle w:val="BodyText"/>
        <w:ind w:left="560"/>
      </w:pPr>
      <w:r>
        <w:t xml:space="preserve">Publisher: Ajeet </w:t>
      </w:r>
      <w:proofErr w:type="spellStart"/>
      <w:r>
        <w:t>Ghodeswat</w:t>
      </w:r>
      <w:proofErr w:type="spellEnd"/>
      <w:r>
        <w:t>, Trupti Shah, Amruta Mhatre, Santosh</w:t>
      </w:r>
      <w:r>
        <w:rPr>
          <w:spacing w:val="-10"/>
        </w:rPr>
        <w:t xml:space="preserve"> </w:t>
      </w:r>
      <w:proofErr w:type="spellStart"/>
      <w:r>
        <w:t>Dodamani</w:t>
      </w:r>
      <w:proofErr w:type="spellEnd"/>
    </w:p>
    <w:p w14:paraId="1C090C3D" w14:textId="77777777" w:rsidR="00276EA4" w:rsidRDefault="00363069">
      <w:pPr>
        <w:pStyle w:val="BodyText"/>
        <w:ind w:left="560"/>
      </w:pPr>
      <w:r>
        <w:rPr>
          <w:b/>
          <w:color w:val="333333"/>
        </w:rPr>
        <w:t xml:space="preserve">Published in: </w:t>
      </w:r>
      <w:r>
        <w:t>IOSR Journal of Engineering (IOSRJEN), Volume 9, PP</w:t>
      </w:r>
      <w:r>
        <w:rPr>
          <w:spacing w:val="-11"/>
        </w:rPr>
        <w:t xml:space="preserve"> </w:t>
      </w:r>
      <w:r>
        <w:t>77-82</w:t>
      </w:r>
    </w:p>
    <w:p w14:paraId="22274027" w14:textId="77777777" w:rsidR="00276EA4" w:rsidRDefault="00276EA4">
      <w:pPr>
        <w:pStyle w:val="BodyText"/>
      </w:pPr>
    </w:p>
    <w:p w14:paraId="56D4D04A" w14:textId="77777777" w:rsidR="00276EA4" w:rsidRDefault="00363069">
      <w:pPr>
        <w:pStyle w:val="Heading6"/>
        <w:ind w:left="560"/>
      </w:pPr>
      <w:r>
        <w:t>Abstract:</w:t>
      </w:r>
    </w:p>
    <w:p w14:paraId="3D478298" w14:textId="77777777" w:rsidR="00276EA4" w:rsidRDefault="00276EA4">
      <w:pPr>
        <w:pStyle w:val="BodyText"/>
        <w:rPr>
          <w:b/>
        </w:rPr>
      </w:pPr>
    </w:p>
    <w:p w14:paraId="7B69E7A4" w14:textId="77777777" w:rsidR="00276EA4" w:rsidRDefault="00363069">
      <w:pPr>
        <w:pStyle w:val="BodyText"/>
        <w:ind w:left="560" w:right="334"/>
        <w:jc w:val="both"/>
      </w:pPr>
      <w:r>
        <w:t>This paper gives the overview of the data migration and its basic concepts. The need for the data migration in terms of business needs, different environments and the criticality of the</w:t>
      </w:r>
      <w:r>
        <w:rPr>
          <w:spacing w:val="-17"/>
        </w:rPr>
        <w:t xml:space="preserve"> </w:t>
      </w:r>
      <w:r>
        <w:t>legacy</w:t>
      </w:r>
      <w:r>
        <w:rPr>
          <w:spacing w:val="-16"/>
        </w:rPr>
        <w:t xml:space="preserve"> </w:t>
      </w:r>
      <w:r>
        <w:t>databases</w:t>
      </w:r>
      <w:r>
        <w:rPr>
          <w:spacing w:val="-15"/>
        </w:rPr>
        <w:t xml:space="preserve"> </w:t>
      </w:r>
      <w:r>
        <w:t>are</w:t>
      </w:r>
      <w:r>
        <w:rPr>
          <w:spacing w:val="-15"/>
        </w:rPr>
        <w:t xml:space="preserve"> </w:t>
      </w:r>
      <w:r>
        <w:t>discussed.</w:t>
      </w:r>
      <w:r>
        <w:rPr>
          <w:spacing w:val="-16"/>
        </w:rPr>
        <w:t xml:space="preserve"> </w:t>
      </w:r>
      <w:r>
        <w:t>The</w:t>
      </w:r>
      <w:r>
        <w:rPr>
          <w:spacing w:val="-17"/>
        </w:rPr>
        <w:t xml:space="preserve"> </w:t>
      </w:r>
      <w:r>
        <w:t>data</w:t>
      </w:r>
      <w:r>
        <w:rPr>
          <w:spacing w:val="-17"/>
        </w:rPr>
        <w:t xml:space="preserve"> </w:t>
      </w:r>
      <w:r>
        <w:t>migration</w:t>
      </w:r>
      <w:r>
        <w:rPr>
          <w:spacing w:val="-14"/>
        </w:rPr>
        <w:t xml:space="preserve"> </w:t>
      </w:r>
      <w:r>
        <w:t>process</w:t>
      </w:r>
      <w:r>
        <w:rPr>
          <w:spacing w:val="-15"/>
        </w:rPr>
        <w:t xml:space="preserve"> </w:t>
      </w:r>
      <w:r>
        <w:t>generally</w:t>
      </w:r>
      <w:r>
        <w:rPr>
          <w:spacing w:val="-13"/>
        </w:rPr>
        <w:t xml:space="preserve"> </w:t>
      </w:r>
      <w:r>
        <w:t>carried</w:t>
      </w:r>
      <w:r>
        <w:rPr>
          <w:spacing w:val="-16"/>
        </w:rPr>
        <w:t xml:space="preserve"> </w:t>
      </w:r>
      <w:r>
        <w:t>out</w:t>
      </w:r>
      <w:r>
        <w:rPr>
          <w:spacing w:val="-15"/>
        </w:rPr>
        <w:t xml:space="preserve"> </w:t>
      </w:r>
      <w:r>
        <w:t>in</w:t>
      </w:r>
      <w:r>
        <w:rPr>
          <w:spacing w:val="-15"/>
        </w:rPr>
        <w:t xml:space="preserve"> </w:t>
      </w:r>
      <w:r>
        <w:t>three steps: Plan, Migrate, and Validation. An automated ETL (Extract-Transform-Load) Process/Tools</w:t>
      </w:r>
      <w:r>
        <w:rPr>
          <w:spacing w:val="-5"/>
        </w:rPr>
        <w:t xml:space="preserve"> </w:t>
      </w:r>
      <w:r>
        <w:t>is</w:t>
      </w:r>
      <w:r>
        <w:rPr>
          <w:spacing w:val="-5"/>
        </w:rPr>
        <w:t xml:space="preserve"> </w:t>
      </w:r>
      <w:proofErr w:type="gramStart"/>
      <w:r>
        <w:t>use</w:t>
      </w:r>
      <w:proofErr w:type="gramEnd"/>
      <w:r>
        <w:rPr>
          <w:spacing w:val="-4"/>
        </w:rPr>
        <w:t xml:space="preserve"> </w:t>
      </w:r>
      <w:r>
        <w:t>to</w:t>
      </w:r>
      <w:r>
        <w:rPr>
          <w:spacing w:val="-5"/>
        </w:rPr>
        <w:t xml:space="preserve"> </w:t>
      </w:r>
      <w:r>
        <w:t>move</w:t>
      </w:r>
      <w:r>
        <w:rPr>
          <w:spacing w:val="-7"/>
        </w:rPr>
        <w:t xml:space="preserve"> </w:t>
      </w:r>
      <w:r>
        <w:t>the</w:t>
      </w:r>
      <w:r>
        <w:rPr>
          <w:spacing w:val="-4"/>
        </w:rPr>
        <w:t xml:space="preserve"> </w:t>
      </w:r>
      <w:r>
        <w:t>data</w:t>
      </w:r>
      <w:r>
        <w:rPr>
          <w:spacing w:val="-4"/>
        </w:rPr>
        <w:t xml:space="preserve"> </w:t>
      </w:r>
      <w:r>
        <w:t>from</w:t>
      </w:r>
      <w:r>
        <w:rPr>
          <w:spacing w:val="-5"/>
        </w:rPr>
        <w:t xml:space="preserve"> </w:t>
      </w:r>
      <w:r>
        <w:t>source</w:t>
      </w:r>
      <w:r>
        <w:rPr>
          <w:spacing w:val="-2"/>
        </w:rPr>
        <w:t xml:space="preserve"> </w:t>
      </w:r>
      <w:r>
        <w:t>to</w:t>
      </w:r>
      <w:r>
        <w:rPr>
          <w:spacing w:val="-5"/>
        </w:rPr>
        <w:t xml:space="preserve"> </w:t>
      </w:r>
      <w:r>
        <w:t>target</w:t>
      </w:r>
      <w:r>
        <w:rPr>
          <w:spacing w:val="-5"/>
        </w:rPr>
        <w:t xml:space="preserve"> </w:t>
      </w:r>
      <w:r>
        <w:t>database.</w:t>
      </w:r>
      <w:r>
        <w:rPr>
          <w:spacing w:val="-6"/>
        </w:rPr>
        <w:t xml:space="preserve"> </w:t>
      </w:r>
      <w:r>
        <w:t>ETL</w:t>
      </w:r>
      <w:r>
        <w:rPr>
          <w:spacing w:val="-3"/>
        </w:rPr>
        <w:t xml:space="preserve"> </w:t>
      </w:r>
      <w:r>
        <w:t>is</w:t>
      </w:r>
      <w:r>
        <w:rPr>
          <w:spacing w:val="-4"/>
        </w:rPr>
        <w:t xml:space="preserve"> </w:t>
      </w:r>
      <w:r>
        <w:t>the</w:t>
      </w:r>
      <w:r>
        <w:rPr>
          <w:spacing w:val="-6"/>
        </w:rPr>
        <w:t xml:space="preserve"> </w:t>
      </w:r>
      <w:r>
        <w:t>process</w:t>
      </w:r>
      <w:r>
        <w:rPr>
          <w:spacing w:val="-3"/>
        </w:rPr>
        <w:t xml:space="preserve"> </w:t>
      </w:r>
      <w:r>
        <w:t>of data cleaning, transforming and finally loading it into a new target database. Existing Methodologies Like Line of Code, Sampling Techniques and MINUS Queries Are</w:t>
      </w:r>
      <w:r>
        <w:rPr>
          <w:spacing w:val="-21"/>
        </w:rPr>
        <w:t xml:space="preserve"> </w:t>
      </w:r>
      <w:r>
        <w:t>Briefly Discussed in The Paper. During the Process of The Data Migration (DM), Too Much</w:t>
      </w:r>
      <w:r>
        <w:rPr>
          <w:spacing w:val="-26"/>
        </w:rPr>
        <w:t xml:space="preserve"> </w:t>
      </w:r>
      <w:r>
        <w:t xml:space="preserve">Data Is Extracted, Transformed, Structured, And Loaded (ETL) From Legacy/Source Database into A Newer Structure That Is the Target Database. This Process Leads to Various Types of Changes </w:t>
      </w:r>
      <w:proofErr w:type="gramStart"/>
      <w:r>
        <w:t>In</w:t>
      </w:r>
      <w:proofErr w:type="gramEnd"/>
      <w:r>
        <w:t xml:space="preserve"> Data, Known As Data Inconsistencies /Quality</w:t>
      </w:r>
      <w:r>
        <w:rPr>
          <w:spacing w:val="-1"/>
        </w:rPr>
        <w:t xml:space="preserve"> </w:t>
      </w:r>
      <w:r>
        <w:t>Issues.</w:t>
      </w:r>
    </w:p>
    <w:p w14:paraId="28E88A65" w14:textId="77777777" w:rsidR="00276EA4" w:rsidRDefault="00276EA4">
      <w:pPr>
        <w:pStyle w:val="BodyText"/>
        <w:spacing w:before="3"/>
      </w:pPr>
    </w:p>
    <w:p w14:paraId="7C121C6E" w14:textId="77777777" w:rsidR="00276EA4" w:rsidRDefault="00363069">
      <w:pPr>
        <w:pStyle w:val="Heading6"/>
        <w:numPr>
          <w:ilvl w:val="0"/>
          <w:numId w:val="12"/>
        </w:numPr>
        <w:tabs>
          <w:tab w:val="left" w:pos="501"/>
        </w:tabs>
        <w:spacing w:before="1"/>
        <w:ind w:left="500" w:hanging="301"/>
      </w:pPr>
      <w:r>
        <w:t>Decoding and Conversion of TFD Logging Data Format Based on</w:t>
      </w:r>
      <w:r>
        <w:rPr>
          <w:spacing w:val="-3"/>
        </w:rPr>
        <w:t xml:space="preserve"> </w:t>
      </w:r>
      <w:r>
        <w:t>Java</w:t>
      </w:r>
    </w:p>
    <w:p w14:paraId="5DD99CB3" w14:textId="77777777" w:rsidR="00276EA4" w:rsidRDefault="00363069">
      <w:pPr>
        <w:pStyle w:val="BodyText"/>
        <w:ind w:left="560"/>
      </w:pPr>
      <w:r>
        <w:t xml:space="preserve">Publisher: </w:t>
      </w:r>
      <w:proofErr w:type="spellStart"/>
      <w:r>
        <w:t>Mingxing</w:t>
      </w:r>
      <w:proofErr w:type="spellEnd"/>
      <w:r>
        <w:t xml:space="preserve"> Liang, </w:t>
      </w:r>
      <w:proofErr w:type="spellStart"/>
      <w:r>
        <w:t>Peipei</w:t>
      </w:r>
      <w:proofErr w:type="spellEnd"/>
      <w:r>
        <w:t xml:space="preserve"> Zhang</w:t>
      </w:r>
    </w:p>
    <w:p w14:paraId="005D58DF" w14:textId="77777777" w:rsidR="00276EA4" w:rsidRDefault="00363069">
      <w:pPr>
        <w:pStyle w:val="BodyText"/>
        <w:ind w:left="560" w:right="931"/>
      </w:pPr>
      <w:r>
        <w:rPr>
          <w:b/>
          <w:color w:val="333333"/>
        </w:rPr>
        <w:t xml:space="preserve">Published in: </w:t>
      </w:r>
      <w:r>
        <w:t>International Conference on Logistics Engineering, Management and Computer Science (LEMCS 2015)</w:t>
      </w:r>
    </w:p>
    <w:p w14:paraId="18270E53" w14:textId="77777777" w:rsidR="00276EA4" w:rsidRDefault="00276EA4">
      <w:pPr>
        <w:sectPr w:rsidR="00276EA4">
          <w:pgSz w:w="11910" w:h="16840"/>
          <w:pgMar w:top="1360" w:right="1100" w:bottom="1480" w:left="1240" w:header="0" w:footer="969" w:gutter="0"/>
          <w:cols w:space="720"/>
        </w:sectPr>
      </w:pPr>
    </w:p>
    <w:p w14:paraId="2D5D392E" w14:textId="77777777" w:rsidR="00276EA4" w:rsidRDefault="00363069">
      <w:pPr>
        <w:pStyle w:val="Heading6"/>
        <w:spacing w:before="60"/>
        <w:ind w:left="560"/>
      </w:pPr>
      <w:r>
        <w:lastRenderedPageBreak/>
        <w:t>Abstract:</w:t>
      </w:r>
    </w:p>
    <w:p w14:paraId="6C67764D" w14:textId="77777777" w:rsidR="00276EA4" w:rsidRDefault="00276EA4">
      <w:pPr>
        <w:pStyle w:val="BodyText"/>
        <w:spacing w:before="1"/>
        <w:rPr>
          <w:b/>
        </w:rPr>
      </w:pPr>
    </w:p>
    <w:p w14:paraId="58325D29" w14:textId="77777777" w:rsidR="00276EA4" w:rsidRDefault="00363069">
      <w:pPr>
        <w:pStyle w:val="BodyText"/>
        <w:ind w:left="560" w:right="335"/>
        <w:jc w:val="both"/>
      </w:pPr>
      <w:r>
        <w:t>Matrix logging system is widely used in coal-bed methane (CBM) reservoir. TFD is the extension</w:t>
      </w:r>
      <w:r>
        <w:rPr>
          <w:spacing w:val="-4"/>
        </w:rPr>
        <w:t xml:space="preserve"> </w:t>
      </w:r>
      <w:r>
        <w:t>of</w:t>
      </w:r>
      <w:r>
        <w:rPr>
          <w:spacing w:val="-5"/>
        </w:rPr>
        <w:t xml:space="preserve"> </w:t>
      </w:r>
      <w:r>
        <w:t>Matrix</w:t>
      </w:r>
      <w:r>
        <w:rPr>
          <w:spacing w:val="-3"/>
        </w:rPr>
        <w:t xml:space="preserve"> </w:t>
      </w:r>
      <w:r>
        <w:t>output</w:t>
      </w:r>
      <w:r>
        <w:rPr>
          <w:spacing w:val="-3"/>
        </w:rPr>
        <w:t xml:space="preserve"> </w:t>
      </w:r>
      <w:r>
        <w:t>file</w:t>
      </w:r>
      <w:r>
        <w:rPr>
          <w:spacing w:val="-5"/>
        </w:rPr>
        <w:t xml:space="preserve"> </w:t>
      </w:r>
      <w:r>
        <w:t>which</w:t>
      </w:r>
      <w:r>
        <w:rPr>
          <w:spacing w:val="-3"/>
        </w:rPr>
        <w:t xml:space="preserve"> </w:t>
      </w:r>
      <w:r>
        <w:t>is</w:t>
      </w:r>
      <w:r>
        <w:rPr>
          <w:spacing w:val="-3"/>
        </w:rPr>
        <w:t xml:space="preserve"> </w:t>
      </w:r>
      <w:r>
        <w:t>a</w:t>
      </w:r>
      <w:r>
        <w:rPr>
          <w:spacing w:val="-5"/>
        </w:rPr>
        <w:t xml:space="preserve"> </w:t>
      </w:r>
      <w:r>
        <w:t>structured</w:t>
      </w:r>
      <w:r>
        <w:rPr>
          <w:spacing w:val="-3"/>
        </w:rPr>
        <w:t xml:space="preserve"> </w:t>
      </w:r>
      <w:r>
        <w:t>format</w:t>
      </w:r>
      <w:r>
        <w:rPr>
          <w:spacing w:val="-2"/>
        </w:rPr>
        <w:t xml:space="preserve"> </w:t>
      </w:r>
      <w:r>
        <w:t>comprised</w:t>
      </w:r>
      <w:r>
        <w:rPr>
          <w:spacing w:val="-4"/>
        </w:rPr>
        <w:t xml:space="preserve"> </w:t>
      </w:r>
      <w:r>
        <w:t>a</w:t>
      </w:r>
      <w:r>
        <w:rPr>
          <w:spacing w:val="-4"/>
        </w:rPr>
        <w:t xml:space="preserve"> </w:t>
      </w:r>
      <w:r>
        <w:t>mix</w:t>
      </w:r>
      <w:r>
        <w:rPr>
          <w:spacing w:val="-4"/>
        </w:rPr>
        <w:t xml:space="preserve"> </w:t>
      </w:r>
      <w:r>
        <w:t>of</w:t>
      </w:r>
      <w:r>
        <w:rPr>
          <w:spacing w:val="-4"/>
        </w:rPr>
        <w:t xml:space="preserve"> </w:t>
      </w:r>
      <w:r>
        <w:t>ASCII</w:t>
      </w:r>
      <w:r>
        <w:rPr>
          <w:spacing w:val="-7"/>
        </w:rPr>
        <w:t xml:space="preserve"> </w:t>
      </w:r>
      <w:r>
        <w:t>and binary. Well CAD is the only logging software which can be used because of the confidentiality format, so that the processing and interpretation results of CBM reservoir are less effective. This paper decodes the TFD format and analyzes the storage pattern. Based</w:t>
      </w:r>
      <w:r>
        <w:rPr>
          <w:spacing w:val="-14"/>
        </w:rPr>
        <w:t xml:space="preserve"> </w:t>
      </w:r>
      <w:r>
        <w:t>on</w:t>
      </w:r>
      <w:r>
        <w:rPr>
          <w:spacing w:val="-13"/>
        </w:rPr>
        <w:t xml:space="preserve"> </w:t>
      </w:r>
      <w:r>
        <w:t>this,</w:t>
      </w:r>
      <w:r>
        <w:rPr>
          <w:spacing w:val="-13"/>
        </w:rPr>
        <w:t xml:space="preserve"> </w:t>
      </w:r>
      <w:r>
        <w:t>Java</w:t>
      </w:r>
      <w:r>
        <w:rPr>
          <w:spacing w:val="-14"/>
        </w:rPr>
        <w:t xml:space="preserve"> </w:t>
      </w:r>
      <w:r>
        <w:t>programming</w:t>
      </w:r>
      <w:r>
        <w:rPr>
          <w:spacing w:val="-14"/>
        </w:rPr>
        <w:t xml:space="preserve"> </w:t>
      </w:r>
      <w:r>
        <w:t>language</w:t>
      </w:r>
      <w:r>
        <w:rPr>
          <w:spacing w:val="-14"/>
        </w:rPr>
        <w:t xml:space="preserve"> </w:t>
      </w:r>
      <w:r>
        <w:t>is</w:t>
      </w:r>
      <w:r>
        <w:rPr>
          <w:spacing w:val="-13"/>
        </w:rPr>
        <w:t xml:space="preserve"> </w:t>
      </w:r>
      <w:r>
        <w:t>used</w:t>
      </w:r>
      <w:r>
        <w:rPr>
          <w:spacing w:val="-13"/>
        </w:rPr>
        <w:t xml:space="preserve"> </w:t>
      </w:r>
      <w:r>
        <w:t>to</w:t>
      </w:r>
      <w:r>
        <w:rPr>
          <w:spacing w:val="-13"/>
        </w:rPr>
        <w:t xml:space="preserve"> </w:t>
      </w:r>
      <w:r>
        <w:t>develop</w:t>
      </w:r>
      <w:r>
        <w:rPr>
          <w:spacing w:val="-14"/>
        </w:rPr>
        <w:t xml:space="preserve"> </w:t>
      </w:r>
      <w:r>
        <w:t>a</w:t>
      </w:r>
      <w:r>
        <w:rPr>
          <w:spacing w:val="-14"/>
        </w:rPr>
        <w:t xml:space="preserve"> </w:t>
      </w:r>
      <w:r>
        <w:t>format</w:t>
      </w:r>
      <w:r>
        <w:rPr>
          <w:spacing w:val="-12"/>
        </w:rPr>
        <w:t xml:space="preserve"> </w:t>
      </w:r>
      <w:r>
        <w:t>conversion</w:t>
      </w:r>
      <w:r>
        <w:rPr>
          <w:spacing w:val="-13"/>
        </w:rPr>
        <w:t xml:space="preserve"> </w:t>
      </w:r>
      <w:r>
        <w:t>program. The</w:t>
      </w:r>
      <w:r>
        <w:rPr>
          <w:spacing w:val="-11"/>
        </w:rPr>
        <w:t xml:space="preserve"> </w:t>
      </w:r>
      <w:r>
        <w:t>application</w:t>
      </w:r>
      <w:r>
        <w:rPr>
          <w:spacing w:val="-9"/>
        </w:rPr>
        <w:t xml:space="preserve"> </w:t>
      </w:r>
      <w:r>
        <w:t>can</w:t>
      </w:r>
      <w:r>
        <w:rPr>
          <w:spacing w:val="-9"/>
        </w:rPr>
        <w:t xml:space="preserve"> </w:t>
      </w:r>
      <w:r>
        <w:t>accurately</w:t>
      </w:r>
      <w:r>
        <w:rPr>
          <w:spacing w:val="-9"/>
        </w:rPr>
        <w:t xml:space="preserve"> </w:t>
      </w:r>
      <w:r>
        <w:t>convert</w:t>
      </w:r>
      <w:r>
        <w:rPr>
          <w:spacing w:val="-7"/>
        </w:rPr>
        <w:t xml:space="preserve"> </w:t>
      </w:r>
      <w:r>
        <w:t>the</w:t>
      </w:r>
      <w:r>
        <w:rPr>
          <w:spacing w:val="-9"/>
        </w:rPr>
        <w:t xml:space="preserve"> </w:t>
      </w:r>
      <w:r>
        <w:t>TFD</w:t>
      </w:r>
      <w:r>
        <w:rPr>
          <w:spacing w:val="-9"/>
        </w:rPr>
        <w:t xml:space="preserve"> </w:t>
      </w:r>
      <w:r>
        <w:t>format</w:t>
      </w:r>
      <w:r>
        <w:rPr>
          <w:spacing w:val="-9"/>
        </w:rPr>
        <w:t xml:space="preserve"> </w:t>
      </w:r>
      <w:r>
        <w:t>data</w:t>
      </w:r>
      <w:r>
        <w:rPr>
          <w:spacing w:val="-9"/>
        </w:rPr>
        <w:t xml:space="preserve"> </w:t>
      </w:r>
      <w:r>
        <w:t>to</w:t>
      </w:r>
      <w:r>
        <w:rPr>
          <w:spacing w:val="-8"/>
        </w:rPr>
        <w:t xml:space="preserve"> </w:t>
      </w:r>
      <w:r>
        <w:t>LAS</w:t>
      </w:r>
      <w:r>
        <w:rPr>
          <w:spacing w:val="-8"/>
        </w:rPr>
        <w:t xml:space="preserve"> </w:t>
      </w:r>
      <w:r>
        <w:t>(Log</w:t>
      </w:r>
      <w:r>
        <w:rPr>
          <w:spacing w:val="-9"/>
        </w:rPr>
        <w:t xml:space="preserve"> </w:t>
      </w:r>
      <w:r>
        <w:t>ASCII</w:t>
      </w:r>
      <w:r>
        <w:rPr>
          <w:spacing w:val="-13"/>
        </w:rPr>
        <w:t xml:space="preserve"> </w:t>
      </w:r>
      <w:r>
        <w:t>Standard), which</w:t>
      </w:r>
      <w:r>
        <w:rPr>
          <w:spacing w:val="-6"/>
        </w:rPr>
        <w:t xml:space="preserve"> </w:t>
      </w:r>
      <w:r>
        <w:t>can</w:t>
      </w:r>
      <w:r>
        <w:rPr>
          <w:spacing w:val="-6"/>
        </w:rPr>
        <w:t xml:space="preserve"> </w:t>
      </w:r>
      <w:r>
        <w:t>be</w:t>
      </w:r>
      <w:r>
        <w:rPr>
          <w:spacing w:val="-6"/>
        </w:rPr>
        <w:t xml:space="preserve"> </w:t>
      </w:r>
      <w:r>
        <w:t>loaded</w:t>
      </w:r>
      <w:r>
        <w:rPr>
          <w:spacing w:val="-6"/>
        </w:rPr>
        <w:t xml:space="preserve"> </w:t>
      </w:r>
      <w:r>
        <w:t>into</w:t>
      </w:r>
      <w:r>
        <w:rPr>
          <w:spacing w:val="-5"/>
        </w:rPr>
        <w:t xml:space="preserve"> </w:t>
      </w:r>
      <w:r>
        <w:t>the</w:t>
      </w:r>
      <w:r>
        <w:rPr>
          <w:spacing w:val="-7"/>
        </w:rPr>
        <w:t xml:space="preserve"> </w:t>
      </w:r>
      <w:r>
        <w:t>majority</w:t>
      </w:r>
      <w:r>
        <w:rPr>
          <w:spacing w:val="-6"/>
        </w:rPr>
        <w:t xml:space="preserve"> </w:t>
      </w:r>
      <w:r>
        <w:t>of</w:t>
      </w:r>
      <w:r>
        <w:rPr>
          <w:spacing w:val="-6"/>
        </w:rPr>
        <w:t xml:space="preserve"> </w:t>
      </w:r>
      <w:r>
        <w:t>well</w:t>
      </w:r>
      <w:r>
        <w:rPr>
          <w:spacing w:val="-4"/>
        </w:rPr>
        <w:t xml:space="preserve"> </w:t>
      </w:r>
      <w:r>
        <w:t>logging</w:t>
      </w:r>
      <w:r>
        <w:rPr>
          <w:spacing w:val="-5"/>
        </w:rPr>
        <w:t xml:space="preserve"> </w:t>
      </w:r>
      <w:r>
        <w:t>software</w:t>
      </w:r>
      <w:r>
        <w:rPr>
          <w:spacing w:val="-7"/>
        </w:rPr>
        <w:t xml:space="preserve"> </w:t>
      </w:r>
      <w:r>
        <w:t>platform.</w:t>
      </w:r>
      <w:r>
        <w:rPr>
          <w:spacing w:val="-6"/>
        </w:rPr>
        <w:t xml:space="preserve"> </w:t>
      </w:r>
      <w:r>
        <w:t>Result</w:t>
      </w:r>
      <w:r>
        <w:rPr>
          <w:spacing w:val="-5"/>
        </w:rPr>
        <w:t xml:space="preserve"> </w:t>
      </w:r>
      <w:r>
        <w:t>shows</w:t>
      </w:r>
      <w:r>
        <w:rPr>
          <w:spacing w:val="-6"/>
        </w:rPr>
        <w:t xml:space="preserve"> </w:t>
      </w:r>
      <w:r>
        <w:t>that the description of DAT structure and outcome of DAT file conversation are completely accurate. With the help of those powerful software,</w:t>
      </w:r>
      <w:r>
        <w:rPr>
          <w:spacing w:val="-2"/>
        </w:rPr>
        <w:t xml:space="preserve"> </w:t>
      </w:r>
      <w:r>
        <w:t>the</w:t>
      </w:r>
    </w:p>
    <w:p w14:paraId="1F2CCB08" w14:textId="77777777" w:rsidR="00276EA4" w:rsidRDefault="00363069">
      <w:pPr>
        <w:pStyle w:val="BodyText"/>
        <w:ind w:left="560" w:right="339"/>
        <w:jc w:val="both"/>
      </w:pPr>
      <w:r>
        <w:t>efficiency of CBM well logging data processing and interpretation will be extremely improved.</w:t>
      </w:r>
    </w:p>
    <w:p w14:paraId="1475C348" w14:textId="77777777" w:rsidR="00276EA4" w:rsidRDefault="00276EA4">
      <w:pPr>
        <w:pStyle w:val="BodyText"/>
        <w:spacing w:before="6"/>
      </w:pPr>
    </w:p>
    <w:p w14:paraId="04D15EAD" w14:textId="77777777" w:rsidR="00276EA4" w:rsidRDefault="00363069">
      <w:pPr>
        <w:pStyle w:val="ListParagraph"/>
        <w:numPr>
          <w:ilvl w:val="0"/>
          <w:numId w:val="12"/>
        </w:numPr>
        <w:tabs>
          <w:tab w:val="left" w:pos="508"/>
        </w:tabs>
        <w:ind w:left="507" w:hanging="308"/>
        <w:rPr>
          <w:rFonts w:ascii="Arial"/>
          <w:b/>
        </w:rPr>
      </w:pPr>
      <w:r>
        <w:rPr>
          <w:b/>
        </w:rPr>
        <w:t>PDF to HTML Conversion: Having a Usable Web</w:t>
      </w:r>
      <w:r>
        <w:rPr>
          <w:b/>
          <w:spacing w:val="-6"/>
        </w:rPr>
        <w:t xml:space="preserve"> </w:t>
      </w:r>
      <w:r>
        <w:rPr>
          <w:b/>
        </w:rPr>
        <w:t>Document</w:t>
      </w:r>
    </w:p>
    <w:p w14:paraId="6F29CB31" w14:textId="77777777" w:rsidR="00276EA4" w:rsidRDefault="00276EA4">
      <w:pPr>
        <w:pStyle w:val="BodyText"/>
        <w:spacing w:before="2"/>
        <w:rPr>
          <w:b/>
        </w:rPr>
      </w:pPr>
    </w:p>
    <w:p w14:paraId="3165076B" w14:textId="77777777" w:rsidR="00276EA4" w:rsidRDefault="00363069">
      <w:pPr>
        <w:ind w:left="560"/>
        <w:jc w:val="both"/>
        <w:rPr>
          <w:sz w:val="21"/>
        </w:rPr>
      </w:pPr>
      <w:r>
        <w:rPr>
          <w:sz w:val="24"/>
        </w:rPr>
        <w:t xml:space="preserve">Publisher: </w:t>
      </w:r>
      <w:hyperlink r:id="rId17">
        <w:r>
          <w:rPr>
            <w:rFonts w:ascii="Arial"/>
            <w:sz w:val="21"/>
          </w:rPr>
          <w:t>Muhammad Afzal Bhatti</w:t>
        </w:r>
      </w:hyperlink>
      <w:r>
        <w:rPr>
          <w:sz w:val="24"/>
        </w:rPr>
        <w:t xml:space="preserve">, </w:t>
      </w:r>
      <w:hyperlink r:id="rId18">
        <w:r>
          <w:rPr>
            <w:sz w:val="21"/>
          </w:rPr>
          <w:t>Adeel Ahmad</w:t>
        </w:r>
      </w:hyperlink>
    </w:p>
    <w:p w14:paraId="0BDA6E03" w14:textId="77777777" w:rsidR="00276EA4" w:rsidRDefault="00363069">
      <w:pPr>
        <w:pStyle w:val="BodyText"/>
        <w:ind w:left="560" w:right="815"/>
      </w:pPr>
      <w:r>
        <w:rPr>
          <w:b/>
          <w:color w:val="333333"/>
          <w:sz w:val="22"/>
        </w:rPr>
        <w:t xml:space="preserve">Published in: </w:t>
      </w:r>
      <w:r>
        <w:t>Digital Information Management, 2006 1st International Conference on IEEE Xplore January 2007</w:t>
      </w:r>
    </w:p>
    <w:p w14:paraId="55BB3045" w14:textId="77777777" w:rsidR="00276EA4" w:rsidRDefault="00276EA4">
      <w:pPr>
        <w:pStyle w:val="BodyText"/>
      </w:pPr>
    </w:p>
    <w:p w14:paraId="0937B657" w14:textId="77777777" w:rsidR="00276EA4" w:rsidRDefault="00363069">
      <w:pPr>
        <w:pStyle w:val="Heading6"/>
        <w:spacing w:before="1"/>
        <w:ind w:left="560"/>
      </w:pPr>
      <w:r>
        <w:t>Abstract:</w:t>
      </w:r>
    </w:p>
    <w:p w14:paraId="395AD0F7" w14:textId="77777777" w:rsidR="00276EA4" w:rsidRDefault="00363069">
      <w:pPr>
        <w:pStyle w:val="BodyText"/>
        <w:ind w:left="560" w:right="336"/>
        <w:jc w:val="both"/>
      </w:pPr>
      <w:r>
        <w:t>In</w:t>
      </w:r>
      <w:r>
        <w:rPr>
          <w:spacing w:val="-10"/>
        </w:rPr>
        <w:t xml:space="preserve"> </w:t>
      </w:r>
      <w:r>
        <w:t>most</w:t>
      </w:r>
      <w:r>
        <w:rPr>
          <w:spacing w:val="-8"/>
        </w:rPr>
        <w:t xml:space="preserve"> </w:t>
      </w:r>
      <w:r>
        <w:t>of</w:t>
      </w:r>
      <w:r>
        <w:rPr>
          <w:spacing w:val="-9"/>
        </w:rPr>
        <w:t xml:space="preserve"> </w:t>
      </w:r>
      <w:r>
        <w:t>the</w:t>
      </w:r>
      <w:r>
        <w:rPr>
          <w:spacing w:val="-9"/>
        </w:rPr>
        <w:t xml:space="preserve"> </w:t>
      </w:r>
      <w:r>
        <w:t>digital</w:t>
      </w:r>
      <w:r>
        <w:rPr>
          <w:spacing w:val="-9"/>
        </w:rPr>
        <w:t xml:space="preserve"> </w:t>
      </w:r>
      <w:r>
        <w:t>libraries</w:t>
      </w:r>
      <w:r>
        <w:rPr>
          <w:spacing w:val="-8"/>
        </w:rPr>
        <w:t xml:space="preserve"> </w:t>
      </w:r>
      <w:r>
        <w:t>and</w:t>
      </w:r>
      <w:r>
        <w:rPr>
          <w:spacing w:val="-9"/>
        </w:rPr>
        <w:t xml:space="preserve"> </w:t>
      </w:r>
      <w:r>
        <w:t>Websites</w:t>
      </w:r>
      <w:r>
        <w:rPr>
          <w:spacing w:val="-8"/>
        </w:rPr>
        <w:t xml:space="preserve"> </w:t>
      </w:r>
      <w:r>
        <w:t>the</w:t>
      </w:r>
      <w:r>
        <w:rPr>
          <w:spacing w:val="-10"/>
        </w:rPr>
        <w:t xml:space="preserve"> </w:t>
      </w:r>
      <w:r>
        <w:t>artifacts</w:t>
      </w:r>
      <w:r>
        <w:rPr>
          <w:spacing w:val="-8"/>
        </w:rPr>
        <w:t xml:space="preserve"> </w:t>
      </w:r>
      <w:r>
        <w:t>are</w:t>
      </w:r>
      <w:r>
        <w:rPr>
          <w:spacing w:val="-10"/>
        </w:rPr>
        <w:t xml:space="preserve"> </w:t>
      </w:r>
      <w:r>
        <w:t>available</w:t>
      </w:r>
      <w:r>
        <w:rPr>
          <w:spacing w:val="-9"/>
        </w:rPr>
        <w:t xml:space="preserve"> </w:t>
      </w:r>
      <w:r>
        <w:t>in</w:t>
      </w:r>
      <w:r>
        <w:rPr>
          <w:spacing w:val="-8"/>
        </w:rPr>
        <w:t xml:space="preserve"> </w:t>
      </w:r>
      <w:r>
        <w:t>portable</w:t>
      </w:r>
      <w:r>
        <w:rPr>
          <w:spacing w:val="-10"/>
        </w:rPr>
        <w:t xml:space="preserve"> </w:t>
      </w:r>
      <w:r>
        <w:t>document format (PDF). Most of the users read online these PDF documents in their daily activities and face problems while reading multi column PDF documents. This paper describes the design of a PDF to HTML converter to ease the online reading activity by providing a usable Web document. PDF to HTML converter, is designed to enhance usability of PDF documents. Our converter presents the document content in a more usable way by following Web usability guidelines. It reduces time and effort required to read PDF documents online.</w:t>
      </w:r>
    </w:p>
    <w:p w14:paraId="6C0F77C2" w14:textId="77777777" w:rsidR="00276EA4" w:rsidRDefault="00276EA4">
      <w:pPr>
        <w:pStyle w:val="BodyText"/>
        <w:spacing w:before="4"/>
      </w:pPr>
    </w:p>
    <w:p w14:paraId="28723A20" w14:textId="77777777" w:rsidR="00276EA4" w:rsidRDefault="00363069">
      <w:pPr>
        <w:pStyle w:val="ListParagraph"/>
        <w:numPr>
          <w:ilvl w:val="0"/>
          <w:numId w:val="12"/>
        </w:numPr>
        <w:tabs>
          <w:tab w:val="left" w:pos="422"/>
        </w:tabs>
        <w:ind w:left="200" w:right="810" w:firstLine="0"/>
        <w:rPr>
          <w:b/>
        </w:rPr>
      </w:pPr>
      <w:r>
        <w:rPr>
          <w:b/>
        </w:rPr>
        <w:t>A Highly Accurate PDF-To-Text Conversion System for Academic Papers Using Natural Language Processing</w:t>
      </w:r>
      <w:r>
        <w:rPr>
          <w:b/>
          <w:spacing w:val="-1"/>
        </w:rPr>
        <w:t xml:space="preserve"> </w:t>
      </w:r>
      <w:r>
        <w:rPr>
          <w:b/>
        </w:rPr>
        <w:t>Approach</w:t>
      </w:r>
    </w:p>
    <w:p w14:paraId="412C9FC9" w14:textId="77777777" w:rsidR="00276EA4" w:rsidRDefault="00276EA4">
      <w:pPr>
        <w:pStyle w:val="BodyText"/>
        <w:spacing w:before="4"/>
        <w:rPr>
          <w:b/>
        </w:rPr>
      </w:pPr>
    </w:p>
    <w:p w14:paraId="67FACAC4" w14:textId="77777777" w:rsidR="00276EA4" w:rsidRDefault="00363069">
      <w:pPr>
        <w:ind w:left="560"/>
        <w:jc w:val="both"/>
        <w:rPr>
          <w:sz w:val="21"/>
        </w:rPr>
      </w:pPr>
      <w:r>
        <w:rPr>
          <w:sz w:val="24"/>
        </w:rPr>
        <w:t xml:space="preserve">Publisher: </w:t>
      </w:r>
      <w:hyperlink r:id="rId19">
        <w:r>
          <w:rPr>
            <w:rFonts w:ascii="Arial"/>
            <w:sz w:val="21"/>
          </w:rPr>
          <w:t>Muhammad Afzal Bhatti</w:t>
        </w:r>
      </w:hyperlink>
      <w:r>
        <w:rPr>
          <w:sz w:val="24"/>
        </w:rPr>
        <w:t xml:space="preserve">, </w:t>
      </w:r>
      <w:hyperlink r:id="rId20">
        <w:r>
          <w:rPr>
            <w:sz w:val="21"/>
          </w:rPr>
          <w:t>Adeel Ahmad</w:t>
        </w:r>
      </w:hyperlink>
    </w:p>
    <w:p w14:paraId="1B41BEDC" w14:textId="77777777" w:rsidR="00276EA4" w:rsidRDefault="00276EA4">
      <w:pPr>
        <w:pStyle w:val="BodyText"/>
        <w:spacing w:before="5"/>
      </w:pPr>
    </w:p>
    <w:p w14:paraId="4443C8DA" w14:textId="77777777" w:rsidR="00276EA4" w:rsidRDefault="00363069">
      <w:pPr>
        <w:pStyle w:val="BodyText"/>
        <w:ind w:left="560" w:right="815"/>
      </w:pPr>
      <w:r>
        <w:rPr>
          <w:b/>
          <w:color w:val="333333"/>
          <w:sz w:val="22"/>
        </w:rPr>
        <w:t xml:space="preserve">Published in: </w:t>
      </w:r>
      <w:r>
        <w:t>Digital Information Management, 2006 1st International Conference on IEEE Xplore January 2007</w:t>
      </w:r>
    </w:p>
    <w:p w14:paraId="777D1F3F" w14:textId="77777777" w:rsidR="00276EA4" w:rsidRDefault="00276EA4">
      <w:pPr>
        <w:pStyle w:val="BodyText"/>
        <w:spacing w:before="2"/>
      </w:pPr>
    </w:p>
    <w:p w14:paraId="16249BBD" w14:textId="77777777" w:rsidR="00276EA4" w:rsidRDefault="00363069">
      <w:pPr>
        <w:pStyle w:val="Heading6"/>
        <w:ind w:left="560"/>
      </w:pPr>
      <w:r>
        <w:t>Abstract:</w:t>
      </w:r>
    </w:p>
    <w:p w14:paraId="15777236" w14:textId="77777777" w:rsidR="00276EA4" w:rsidRDefault="00363069">
      <w:pPr>
        <w:pStyle w:val="BodyText"/>
        <w:spacing w:before="1"/>
        <w:ind w:left="560" w:right="338"/>
        <w:jc w:val="both"/>
      </w:pPr>
      <w:r>
        <w:rPr>
          <w:color w:val="111111"/>
        </w:rPr>
        <w:t>Extracting text out of PDF documents is never an easy task when a higher degree of accuracy and consistency are the two main criteria to be attained. Although, there exist a considerable number of such systems; however, most of them are falling short of offering desirable performance especially when academic literature is the concern. Researches, those</w:t>
      </w:r>
      <w:r>
        <w:rPr>
          <w:color w:val="111111"/>
          <w:spacing w:val="-16"/>
        </w:rPr>
        <w:t xml:space="preserve"> </w:t>
      </w:r>
      <w:r>
        <w:rPr>
          <w:color w:val="111111"/>
        </w:rPr>
        <w:t>involved</w:t>
      </w:r>
      <w:r>
        <w:rPr>
          <w:color w:val="111111"/>
          <w:spacing w:val="-16"/>
        </w:rPr>
        <w:t xml:space="preserve"> </w:t>
      </w:r>
      <w:r>
        <w:rPr>
          <w:color w:val="111111"/>
        </w:rPr>
        <w:t>heavily</w:t>
      </w:r>
      <w:r>
        <w:rPr>
          <w:color w:val="111111"/>
          <w:spacing w:val="-16"/>
        </w:rPr>
        <w:t xml:space="preserve"> </w:t>
      </w:r>
      <w:r>
        <w:rPr>
          <w:color w:val="111111"/>
        </w:rPr>
        <w:t>in</w:t>
      </w:r>
      <w:r>
        <w:rPr>
          <w:color w:val="111111"/>
          <w:spacing w:val="-13"/>
        </w:rPr>
        <w:t xml:space="preserve"> </w:t>
      </w:r>
      <w:r>
        <w:rPr>
          <w:color w:val="111111"/>
        </w:rPr>
        <w:t>text</w:t>
      </w:r>
      <w:r>
        <w:rPr>
          <w:color w:val="111111"/>
          <w:spacing w:val="-16"/>
        </w:rPr>
        <w:t xml:space="preserve"> </w:t>
      </w:r>
      <w:r>
        <w:rPr>
          <w:color w:val="111111"/>
        </w:rPr>
        <w:t>mining</w:t>
      </w:r>
      <w:r>
        <w:rPr>
          <w:color w:val="111111"/>
          <w:spacing w:val="-15"/>
        </w:rPr>
        <w:t xml:space="preserve"> </w:t>
      </w:r>
      <w:r>
        <w:rPr>
          <w:color w:val="111111"/>
        </w:rPr>
        <w:t>and</w:t>
      </w:r>
      <w:r>
        <w:rPr>
          <w:color w:val="111111"/>
          <w:spacing w:val="-16"/>
        </w:rPr>
        <w:t xml:space="preserve"> </w:t>
      </w:r>
      <w:r>
        <w:rPr>
          <w:color w:val="111111"/>
        </w:rPr>
        <w:t>project</w:t>
      </w:r>
      <w:r>
        <w:rPr>
          <w:color w:val="111111"/>
          <w:spacing w:val="-15"/>
        </w:rPr>
        <w:t xml:space="preserve"> </w:t>
      </w:r>
      <w:r>
        <w:rPr>
          <w:color w:val="111111"/>
        </w:rPr>
        <w:t>analyzing,</w:t>
      </w:r>
      <w:r>
        <w:rPr>
          <w:color w:val="111111"/>
          <w:spacing w:val="-16"/>
        </w:rPr>
        <w:t xml:space="preserve"> </w:t>
      </w:r>
      <w:r>
        <w:rPr>
          <w:color w:val="111111"/>
        </w:rPr>
        <w:t>need</w:t>
      </w:r>
      <w:r>
        <w:rPr>
          <w:color w:val="111111"/>
          <w:spacing w:val="-13"/>
        </w:rPr>
        <w:t xml:space="preserve"> </w:t>
      </w:r>
      <w:r>
        <w:rPr>
          <w:color w:val="111111"/>
        </w:rPr>
        <w:t>an</w:t>
      </w:r>
      <w:r>
        <w:rPr>
          <w:color w:val="111111"/>
          <w:spacing w:val="-16"/>
        </w:rPr>
        <w:t xml:space="preserve"> </w:t>
      </w:r>
      <w:r>
        <w:rPr>
          <w:color w:val="111111"/>
        </w:rPr>
        <w:t>accurate</w:t>
      </w:r>
      <w:r>
        <w:rPr>
          <w:color w:val="111111"/>
          <w:spacing w:val="-16"/>
        </w:rPr>
        <w:t xml:space="preserve"> </w:t>
      </w:r>
      <w:r>
        <w:rPr>
          <w:color w:val="111111"/>
        </w:rPr>
        <w:t>and</w:t>
      </w:r>
      <w:r>
        <w:rPr>
          <w:color w:val="111111"/>
          <w:spacing w:val="-16"/>
        </w:rPr>
        <w:t xml:space="preserve"> </w:t>
      </w:r>
      <w:r>
        <w:rPr>
          <w:color w:val="111111"/>
        </w:rPr>
        <w:t>consistent supporting tool for PDF-To-Text (PTT) conversion. Therefore, in this paper, we propose</w:t>
      </w:r>
      <w:r>
        <w:rPr>
          <w:color w:val="111111"/>
          <w:spacing w:val="-34"/>
        </w:rPr>
        <w:t xml:space="preserve"> </w:t>
      </w:r>
      <w:r>
        <w:rPr>
          <w:color w:val="111111"/>
        </w:rPr>
        <w:t>a Natural Language Processing based PDF-to-text (NLPDF) conversion system, which comprises of two major steps, namely (</w:t>
      </w:r>
      <w:proofErr w:type="spellStart"/>
      <w:r>
        <w:rPr>
          <w:color w:val="111111"/>
        </w:rPr>
        <w:t>i</w:t>
      </w:r>
      <w:proofErr w:type="spellEnd"/>
      <w:r>
        <w:rPr>
          <w:color w:val="111111"/>
        </w:rPr>
        <w:t>) reads contents from the PDF and (ii) reconstruct the text.</w:t>
      </w:r>
    </w:p>
    <w:p w14:paraId="22653F36" w14:textId="77777777" w:rsidR="00276EA4" w:rsidRDefault="00276EA4">
      <w:pPr>
        <w:jc w:val="both"/>
        <w:sectPr w:rsidR="00276EA4">
          <w:pgSz w:w="11910" w:h="16840"/>
          <w:pgMar w:top="1360" w:right="1100" w:bottom="1480" w:left="1240" w:header="0" w:footer="969" w:gutter="0"/>
          <w:cols w:space="720"/>
        </w:sectPr>
      </w:pPr>
    </w:p>
    <w:p w14:paraId="2136B9EF" w14:textId="0905CA47" w:rsidR="00276EA4" w:rsidRPr="00363069" w:rsidRDefault="00363069">
      <w:pPr>
        <w:pStyle w:val="Heading1"/>
        <w:spacing w:line="403" w:lineRule="auto"/>
        <w:ind w:right="321" w:firstLineChars="800" w:firstLine="2570"/>
        <w:rPr>
          <w:sz w:val="32"/>
          <w:szCs w:val="32"/>
        </w:rPr>
      </w:pPr>
      <w:r w:rsidRPr="00363069">
        <w:rPr>
          <w:noProof/>
          <w:sz w:val="32"/>
          <w:szCs w:val="32"/>
        </w:rPr>
        <w:lastRenderedPageBreak/>
        <mc:AlternateContent>
          <mc:Choice Requires="wps">
            <w:drawing>
              <wp:anchor distT="0" distB="0" distL="114300" distR="114300" simplePos="0" relativeHeight="251656704" behindDoc="1" locked="0" layoutInCell="1" allowOverlap="1" wp14:anchorId="12539335" wp14:editId="2B4311CD">
                <wp:simplePos x="0" y="0"/>
                <wp:positionH relativeFrom="page">
                  <wp:posOffset>876300</wp:posOffset>
                </wp:positionH>
                <wp:positionV relativeFrom="paragraph">
                  <wp:posOffset>775335</wp:posOffset>
                </wp:positionV>
                <wp:extent cx="5744210" cy="1270"/>
                <wp:effectExtent l="0" t="0" r="0" b="0"/>
                <wp:wrapNone/>
                <wp:docPr id="10" name="Line 18"/>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3791FB31" id="Line 18"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text" from="69pt,61.05pt" to="521.3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" strokeweight=".26mm">
                <w10:wrap anchorx="page"/>
              </v:line>
            </w:pict>
          </mc:Fallback>
        </mc:AlternateContent>
      </w:r>
      <w:r>
        <w:rPr>
          <w:sz w:val="32"/>
          <w:szCs w:val="32"/>
        </w:rPr>
        <w:t xml:space="preserve">     </w:t>
      </w:r>
      <w:r w:rsidRPr="00363069">
        <w:rPr>
          <w:sz w:val="32"/>
          <w:szCs w:val="32"/>
        </w:rPr>
        <w:t xml:space="preserve">Chapter 3 </w:t>
      </w:r>
    </w:p>
    <w:p w14:paraId="4B87CBF5" w14:textId="3FCB756F" w:rsidR="00276EA4" w:rsidRPr="00363069" w:rsidRDefault="00363069">
      <w:pPr>
        <w:pStyle w:val="Heading1"/>
        <w:spacing w:line="403" w:lineRule="auto"/>
        <w:ind w:right="321" w:firstLineChars="550" w:firstLine="1767"/>
        <w:rPr>
          <w:sz w:val="32"/>
          <w:szCs w:val="32"/>
        </w:rPr>
      </w:pPr>
      <w:r w:rsidRPr="00363069">
        <w:rPr>
          <w:sz w:val="32"/>
          <w:szCs w:val="32"/>
        </w:rPr>
        <w:t xml:space="preserve">      Real World Application</w:t>
      </w:r>
    </w:p>
    <w:p w14:paraId="33A85072" w14:textId="77777777" w:rsidR="00276EA4" w:rsidRDefault="00363069">
      <w:pPr>
        <w:pStyle w:val="Heading6"/>
        <w:numPr>
          <w:ilvl w:val="1"/>
          <w:numId w:val="13"/>
        </w:numPr>
        <w:tabs>
          <w:tab w:val="left" w:pos="561"/>
        </w:tabs>
        <w:spacing w:before="205"/>
        <w:ind w:hanging="361"/>
        <w:rPr>
          <w:b w:val="0"/>
        </w:rPr>
      </w:pPr>
      <w:r>
        <w:t>Real world examples of file type conversion</w:t>
      </w:r>
      <w:r>
        <w:rPr>
          <w:spacing w:val="-1"/>
        </w:rPr>
        <w:t xml:space="preserve"> </w:t>
      </w:r>
      <w:r>
        <w:t>applications</w:t>
      </w:r>
      <w:r>
        <w:rPr>
          <w:b w:val="0"/>
        </w:rPr>
        <w:t>:</w:t>
      </w:r>
    </w:p>
    <w:p w14:paraId="5B22E21B" w14:textId="77777777" w:rsidR="00276EA4" w:rsidRDefault="00363069">
      <w:pPr>
        <w:pStyle w:val="BodyText"/>
        <w:ind w:left="200"/>
      </w:pPr>
      <w:r>
        <w:t xml:space="preserve">There are lots of </w:t>
      </w:r>
      <w:proofErr w:type="gramStart"/>
      <w:r>
        <w:t>real world</w:t>
      </w:r>
      <w:proofErr w:type="gramEnd"/>
      <w:r>
        <w:t xml:space="preserve"> examples exists, but we cover only few here of several types.</w:t>
      </w:r>
    </w:p>
    <w:p w14:paraId="64490497" w14:textId="77777777" w:rsidR="00276EA4" w:rsidRDefault="00276EA4">
      <w:pPr>
        <w:pStyle w:val="BodyText"/>
      </w:pPr>
    </w:p>
    <w:p w14:paraId="60420C70" w14:textId="77777777" w:rsidR="00276EA4" w:rsidRDefault="00363069">
      <w:pPr>
        <w:pStyle w:val="Heading6"/>
      </w:pPr>
      <w:r>
        <w:t>Online Software:</w:t>
      </w:r>
    </w:p>
    <w:p w14:paraId="60E420FE" w14:textId="77777777" w:rsidR="00276EA4" w:rsidRDefault="00276EA4">
      <w:pPr>
        <w:pStyle w:val="BodyText"/>
        <w:spacing w:before="9"/>
        <w:rPr>
          <w:b/>
          <w:sz w:val="23"/>
        </w:rPr>
      </w:pPr>
    </w:p>
    <w:p w14:paraId="2AD2973A" w14:textId="77777777" w:rsidR="00276EA4" w:rsidRDefault="00363069">
      <w:pPr>
        <w:pStyle w:val="ListParagraph"/>
        <w:numPr>
          <w:ilvl w:val="2"/>
          <w:numId w:val="13"/>
        </w:numPr>
        <w:tabs>
          <w:tab w:val="left" w:pos="920"/>
          <w:tab w:val="left" w:pos="921"/>
        </w:tabs>
        <w:ind w:hanging="361"/>
        <w:rPr>
          <w:b/>
          <w:sz w:val="24"/>
        </w:rPr>
      </w:pPr>
      <w:r>
        <w:rPr>
          <w:b/>
          <w:sz w:val="24"/>
        </w:rPr>
        <w:t>https://smallpdf.com/</w:t>
      </w:r>
    </w:p>
    <w:p w14:paraId="6C005593" w14:textId="77777777" w:rsidR="00276EA4" w:rsidRDefault="00363069">
      <w:pPr>
        <w:pStyle w:val="BodyText"/>
        <w:spacing w:line="276" w:lineRule="exact"/>
        <w:ind w:left="920"/>
      </w:pPr>
      <w:r>
        <w:t>Advantages:</w:t>
      </w:r>
    </w:p>
    <w:p w14:paraId="63DFC982" w14:textId="77777777" w:rsidR="00276EA4" w:rsidRDefault="00363069">
      <w:pPr>
        <w:pStyle w:val="ListParagraph"/>
        <w:numPr>
          <w:ilvl w:val="3"/>
          <w:numId w:val="13"/>
        </w:numPr>
        <w:tabs>
          <w:tab w:val="left" w:pos="1700"/>
          <w:tab w:val="left" w:pos="1701"/>
        </w:tabs>
        <w:spacing w:line="294" w:lineRule="exact"/>
        <w:ind w:left="1700" w:hanging="361"/>
        <w:rPr>
          <w:rFonts w:ascii="Symbol" w:hAnsi="Symbol"/>
          <w:sz w:val="24"/>
        </w:rPr>
      </w:pPr>
      <w:r>
        <w:rPr>
          <w:sz w:val="24"/>
        </w:rPr>
        <w:t>It can convert documents file by using server-side language.</w:t>
      </w:r>
    </w:p>
    <w:p w14:paraId="1B4269A7" w14:textId="77777777" w:rsidR="00276EA4" w:rsidRDefault="00363069">
      <w:pPr>
        <w:pStyle w:val="ListParagraph"/>
        <w:numPr>
          <w:ilvl w:val="3"/>
          <w:numId w:val="13"/>
        </w:numPr>
        <w:tabs>
          <w:tab w:val="left" w:pos="1700"/>
          <w:tab w:val="left" w:pos="1701"/>
        </w:tabs>
        <w:spacing w:before="2"/>
        <w:ind w:right="5300" w:firstLine="420"/>
        <w:rPr>
          <w:rFonts w:ascii="Symbol" w:hAnsi="Symbol"/>
          <w:sz w:val="24"/>
        </w:rPr>
      </w:pPr>
      <w:r>
        <w:rPr>
          <w:sz w:val="24"/>
        </w:rPr>
        <w:t>It is small size application. Disadvantage:</w:t>
      </w:r>
    </w:p>
    <w:p w14:paraId="5DDBF4F2" w14:textId="77777777" w:rsidR="00276EA4" w:rsidRDefault="00363069">
      <w:pPr>
        <w:pStyle w:val="ListParagraph"/>
        <w:numPr>
          <w:ilvl w:val="0"/>
          <w:numId w:val="14"/>
        </w:numPr>
        <w:tabs>
          <w:tab w:val="left" w:pos="1640"/>
          <w:tab w:val="left" w:pos="1641"/>
        </w:tabs>
        <w:spacing w:line="275" w:lineRule="exact"/>
        <w:ind w:hanging="361"/>
        <w:rPr>
          <w:sz w:val="24"/>
        </w:rPr>
      </w:pPr>
      <w:r>
        <w:rPr>
          <w:sz w:val="24"/>
        </w:rPr>
        <w:t>Privacy Issue (it stores user data on</w:t>
      </w:r>
      <w:r>
        <w:rPr>
          <w:spacing w:val="1"/>
          <w:sz w:val="24"/>
        </w:rPr>
        <w:t xml:space="preserve"> </w:t>
      </w:r>
      <w:r>
        <w:rPr>
          <w:sz w:val="24"/>
        </w:rPr>
        <w:t>server)</w:t>
      </w:r>
    </w:p>
    <w:p w14:paraId="5A50DA7A" w14:textId="77777777" w:rsidR="00276EA4" w:rsidRDefault="00363069">
      <w:pPr>
        <w:pStyle w:val="ListParagraph"/>
        <w:numPr>
          <w:ilvl w:val="0"/>
          <w:numId w:val="14"/>
        </w:numPr>
        <w:tabs>
          <w:tab w:val="left" w:pos="1640"/>
          <w:tab w:val="left" w:pos="1641"/>
        </w:tabs>
        <w:ind w:hanging="361"/>
        <w:rPr>
          <w:sz w:val="24"/>
        </w:rPr>
      </w:pPr>
      <w:r>
        <w:rPr>
          <w:sz w:val="24"/>
        </w:rPr>
        <w:t>Cannot work</w:t>
      </w:r>
      <w:r>
        <w:rPr>
          <w:spacing w:val="-1"/>
          <w:sz w:val="24"/>
        </w:rPr>
        <w:t xml:space="preserve"> </w:t>
      </w:r>
      <w:r>
        <w:rPr>
          <w:sz w:val="24"/>
        </w:rPr>
        <w:t>offline</w:t>
      </w:r>
    </w:p>
    <w:p w14:paraId="6ADA701B" w14:textId="77777777" w:rsidR="00276EA4" w:rsidRDefault="00363069">
      <w:pPr>
        <w:pStyle w:val="ListParagraph"/>
        <w:numPr>
          <w:ilvl w:val="0"/>
          <w:numId w:val="14"/>
        </w:numPr>
        <w:tabs>
          <w:tab w:val="left" w:pos="1640"/>
          <w:tab w:val="left" w:pos="1641"/>
        </w:tabs>
        <w:ind w:hanging="361"/>
        <w:rPr>
          <w:sz w:val="24"/>
        </w:rPr>
      </w:pPr>
      <w:r>
        <w:rPr>
          <w:sz w:val="24"/>
        </w:rPr>
        <w:t xml:space="preserve">Too </w:t>
      </w:r>
      <w:proofErr w:type="gramStart"/>
      <w:r>
        <w:rPr>
          <w:sz w:val="24"/>
        </w:rPr>
        <w:t>much</w:t>
      </w:r>
      <w:proofErr w:type="gramEnd"/>
      <w:r>
        <w:rPr>
          <w:spacing w:val="-1"/>
          <w:sz w:val="24"/>
        </w:rPr>
        <w:t xml:space="preserve"> </w:t>
      </w:r>
      <w:r>
        <w:rPr>
          <w:sz w:val="24"/>
        </w:rPr>
        <w:t>advertisements</w:t>
      </w:r>
    </w:p>
    <w:p w14:paraId="590BAA54" w14:textId="77777777" w:rsidR="00276EA4" w:rsidRDefault="00276EA4">
      <w:pPr>
        <w:pStyle w:val="BodyText"/>
        <w:rPr>
          <w:sz w:val="26"/>
        </w:rPr>
      </w:pPr>
    </w:p>
    <w:p w14:paraId="2F922F5C" w14:textId="77777777" w:rsidR="00276EA4" w:rsidRDefault="00276EA4">
      <w:pPr>
        <w:pStyle w:val="BodyText"/>
        <w:rPr>
          <w:sz w:val="22"/>
        </w:rPr>
      </w:pPr>
    </w:p>
    <w:p w14:paraId="162FA3E8" w14:textId="77777777" w:rsidR="00276EA4" w:rsidRDefault="00363069">
      <w:pPr>
        <w:pStyle w:val="ListParagraph"/>
        <w:numPr>
          <w:ilvl w:val="2"/>
          <w:numId w:val="13"/>
        </w:numPr>
        <w:tabs>
          <w:tab w:val="left" w:pos="920"/>
          <w:tab w:val="left" w:pos="921"/>
        </w:tabs>
        <w:ind w:hanging="361"/>
        <w:rPr>
          <w:b/>
          <w:sz w:val="24"/>
        </w:rPr>
      </w:pPr>
      <w:hyperlink r:id="rId21">
        <w:r>
          <w:rPr>
            <w:b/>
            <w:sz w:val="24"/>
          </w:rPr>
          <w:t>https://www.coolutils.com/</w:t>
        </w:r>
      </w:hyperlink>
    </w:p>
    <w:p w14:paraId="3CAFB9B2" w14:textId="77777777" w:rsidR="00276EA4" w:rsidRDefault="00363069">
      <w:pPr>
        <w:pStyle w:val="BodyText"/>
        <w:spacing w:line="276" w:lineRule="exact"/>
        <w:ind w:left="920"/>
      </w:pPr>
      <w:r>
        <w:t>Advantages:</w:t>
      </w:r>
    </w:p>
    <w:p w14:paraId="3C73C744" w14:textId="77777777" w:rsidR="00276EA4" w:rsidRDefault="00363069">
      <w:pPr>
        <w:pStyle w:val="ListParagraph"/>
        <w:numPr>
          <w:ilvl w:val="3"/>
          <w:numId w:val="13"/>
        </w:numPr>
        <w:tabs>
          <w:tab w:val="left" w:pos="1640"/>
          <w:tab w:val="left" w:pos="1641"/>
        </w:tabs>
        <w:spacing w:line="293" w:lineRule="exact"/>
        <w:ind w:left="1640" w:hanging="361"/>
        <w:rPr>
          <w:rFonts w:ascii="Symbol" w:hAnsi="Symbol"/>
          <w:sz w:val="24"/>
        </w:rPr>
      </w:pPr>
      <w:r>
        <w:rPr>
          <w:sz w:val="24"/>
        </w:rPr>
        <w:t>It can convert documents, image file by using server-side</w:t>
      </w:r>
      <w:r>
        <w:rPr>
          <w:spacing w:val="-4"/>
          <w:sz w:val="24"/>
        </w:rPr>
        <w:t xml:space="preserve"> </w:t>
      </w:r>
      <w:r>
        <w:rPr>
          <w:sz w:val="24"/>
        </w:rPr>
        <w:t>language.</w:t>
      </w:r>
    </w:p>
    <w:p w14:paraId="40B0613B" w14:textId="77777777" w:rsidR="00276EA4" w:rsidRDefault="00363069">
      <w:pPr>
        <w:pStyle w:val="ListParagraph"/>
        <w:numPr>
          <w:ilvl w:val="3"/>
          <w:numId w:val="13"/>
        </w:numPr>
        <w:tabs>
          <w:tab w:val="left" w:pos="1640"/>
          <w:tab w:val="left" w:pos="1641"/>
        </w:tabs>
        <w:ind w:right="5360" w:firstLine="360"/>
        <w:rPr>
          <w:rFonts w:ascii="Symbol" w:hAnsi="Symbol"/>
          <w:sz w:val="24"/>
        </w:rPr>
      </w:pPr>
      <w:r>
        <w:rPr>
          <w:sz w:val="24"/>
        </w:rPr>
        <w:t>It is small size application. Disadvantage:</w:t>
      </w:r>
    </w:p>
    <w:p w14:paraId="498EF2FE" w14:textId="77777777" w:rsidR="00276EA4" w:rsidRDefault="00363069">
      <w:pPr>
        <w:pStyle w:val="ListParagraph"/>
        <w:numPr>
          <w:ilvl w:val="3"/>
          <w:numId w:val="13"/>
        </w:numPr>
        <w:tabs>
          <w:tab w:val="left" w:pos="1640"/>
          <w:tab w:val="left" w:pos="1641"/>
        </w:tabs>
        <w:spacing w:line="275" w:lineRule="exact"/>
        <w:ind w:left="1640" w:hanging="361"/>
        <w:rPr>
          <w:rFonts w:ascii="Symbol" w:hAnsi="Symbol"/>
          <w:sz w:val="20"/>
        </w:rPr>
      </w:pPr>
      <w:r>
        <w:rPr>
          <w:sz w:val="24"/>
        </w:rPr>
        <w:t>Privacy Issue (it stores user data on server)</w:t>
      </w:r>
    </w:p>
    <w:p w14:paraId="0C0CDCF5"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Cannot work</w:t>
      </w:r>
      <w:r>
        <w:rPr>
          <w:spacing w:val="-1"/>
          <w:sz w:val="24"/>
        </w:rPr>
        <w:t xml:space="preserve"> </w:t>
      </w:r>
      <w:r>
        <w:rPr>
          <w:sz w:val="24"/>
        </w:rPr>
        <w:t>offline</w:t>
      </w:r>
    </w:p>
    <w:p w14:paraId="64855EF2"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6B984FBD" w14:textId="77777777" w:rsidR="00276EA4" w:rsidRDefault="00276EA4">
      <w:pPr>
        <w:pStyle w:val="BodyText"/>
      </w:pPr>
    </w:p>
    <w:p w14:paraId="4D380018" w14:textId="77777777" w:rsidR="00276EA4" w:rsidRDefault="00363069">
      <w:pPr>
        <w:pStyle w:val="ListParagraph"/>
        <w:numPr>
          <w:ilvl w:val="2"/>
          <w:numId w:val="13"/>
        </w:numPr>
        <w:tabs>
          <w:tab w:val="left" w:pos="920"/>
          <w:tab w:val="left" w:pos="921"/>
        </w:tabs>
        <w:ind w:hanging="361"/>
        <w:rPr>
          <w:b/>
          <w:sz w:val="24"/>
        </w:rPr>
      </w:pPr>
      <w:hyperlink r:id="rId22">
        <w:r>
          <w:rPr>
            <w:b/>
            <w:sz w:val="24"/>
          </w:rPr>
          <w:t>https://ilovepdf.com/</w:t>
        </w:r>
      </w:hyperlink>
    </w:p>
    <w:p w14:paraId="78686B10" w14:textId="77777777" w:rsidR="00276EA4" w:rsidRDefault="00363069">
      <w:pPr>
        <w:pStyle w:val="BodyText"/>
        <w:spacing w:line="276" w:lineRule="exact"/>
        <w:ind w:left="920"/>
      </w:pPr>
      <w:r>
        <w:t>Advantages:</w:t>
      </w:r>
    </w:p>
    <w:p w14:paraId="58E0368D" w14:textId="77777777" w:rsidR="00276EA4" w:rsidRDefault="00363069">
      <w:pPr>
        <w:pStyle w:val="ListParagraph"/>
        <w:numPr>
          <w:ilvl w:val="3"/>
          <w:numId w:val="13"/>
        </w:numPr>
        <w:tabs>
          <w:tab w:val="left" w:pos="1640"/>
          <w:tab w:val="left" w:pos="1641"/>
        </w:tabs>
        <w:spacing w:line="293" w:lineRule="exact"/>
        <w:ind w:left="1640" w:hanging="361"/>
        <w:rPr>
          <w:rFonts w:ascii="Symbol" w:hAnsi="Symbol"/>
          <w:sz w:val="24"/>
        </w:rPr>
      </w:pPr>
      <w:r>
        <w:rPr>
          <w:sz w:val="24"/>
        </w:rPr>
        <w:t>It can convert documents file by using server-side language.</w:t>
      </w:r>
    </w:p>
    <w:p w14:paraId="2C99B53C" w14:textId="77777777" w:rsidR="00276EA4" w:rsidRDefault="00363069">
      <w:pPr>
        <w:pStyle w:val="ListParagraph"/>
        <w:numPr>
          <w:ilvl w:val="3"/>
          <w:numId w:val="13"/>
        </w:numPr>
        <w:tabs>
          <w:tab w:val="left" w:pos="1640"/>
          <w:tab w:val="left" w:pos="1641"/>
        </w:tabs>
        <w:ind w:right="5360" w:firstLine="360"/>
        <w:rPr>
          <w:rFonts w:ascii="Symbol" w:hAnsi="Symbol"/>
          <w:sz w:val="24"/>
        </w:rPr>
      </w:pPr>
      <w:r>
        <w:rPr>
          <w:sz w:val="24"/>
        </w:rPr>
        <w:t>It is small size application. Disadvantage:</w:t>
      </w:r>
    </w:p>
    <w:p w14:paraId="1FCA9BDC" w14:textId="77777777" w:rsidR="00276EA4" w:rsidRDefault="00363069">
      <w:pPr>
        <w:pStyle w:val="ListParagraph"/>
        <w:numPr>
          <w:ilvl w:val="3"/>
          <w:numId w:val="13"/>
        </w:numPr>
        <w:tabs>
          <w:tab w:val="left" w:pos="1640"/>
          <w:tab w:val="left" w:pos="1641"/>
        </w:tabs>
        <w:spacing w:line="275" w:lineRule="exact"/>
        <w:ind w:left="1640" w:hanging="361"/>
        <w:rPr>
          <w:rFonts w:ascii="Symbol" w:hAnsi="Symbol"/>
          <w:sz w:val="20"/>
        </w:rPr>
      </w:pPr>
      <w:r>
        <w:rPr>
          <w:sz w:val="24"/>
        </w:rPr>
        <w:t>Privacy Issue (it stores user data on server)</w:t>
      </w:r>
    </w:p>
    <w:p w14:paraId="3ACA1154"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Cannot work</w:t>
      </w:r>
      <w:r>
        <w:rPr>
          <w:spacing w:val="-1"/>
          <w:sz w:val="24"/>
        </w:rPr>
        <w:t xml:space="preserve"> </w:t>
      </w:r>
      <w:r>
        <w:rPr>
          <w:sz w:val="24"/>
        </w:rPr>
        <w:t>offline</w:t>
      </w:r>
    </w:p>
    <w:p w14:paraId="75078526"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3C8C0781" w14:textId="77777777" w:rsidR="00276EA4" w:rsidRDefault="00276EA4">
      <w:pPr>
        <w:pStyle w:val="BodyText"/>
        <w:spacing w:before="11"/>
        <w:rPr>
          <w:sz w:val="23"/>
        </w:rPr>
      </w:pPr>
    </w:p>
    <w:p w14:paraId="6308ADB6" w14:textId="77777777" w:rsidR="00276EA4" w:rsidRDefault="00363069">
      <w:pPr>
        <w:pStyle w:val="ListParagraph"/>
        <w:numPr>
          <w:ilvl w:val="2"/>
          <w:numId w:val="13"/>
        </w:numPr>
        <w:tabs>
          <w:tab w:val="left" w:pos="920"/>
          <w:tab w:val="left" w:pos="921"/>
        </w:tabs>
        <w:ind w:hanging="361"/>
        <w:rPr>
          <w:b/>
          <w:sz w:val="24"/>
        </w:rPr>
      </w:pPr>
      <w:hyperlink r:id="rId23">
        <w:r>
          <w:rPr>
            <w:b/>
            <w:sz w:val="24"/>
          </w:rPr>
          <w:t>https://online-convert.com/</w:t>
        </w:r>
      </w:hyperlink>
    </w:p>
    <w:p w14:paraId="5EFD14C1" w14:textId="77777777" w:rsidR="00276EA4" w:rsidRDefault="00363069">
      <w:pPr>
        <w:pStyle w:val="BodyText"/>
        <w:spacing w:before="1" w:line="276" w:lineRule="exact"/>
        <w:ind w:left="920"/>
      </w:pPr>
      <w:r>
        <w:t>Advantages:</w:t>
      </w:r>
    </w:p>
    <w:p w14:paraId="2E1210B3" w14:textId="77777777" w:rsidR="00276EA4" w:rsidRDefault="00363069">
      <w:pPr>
        <w:pStyle w:val="ListParagraph"/>
        <w:numPr>
          <w:ilvl w:val="3"/>
          <w:numId w:val="13"/>
        </w:numPr>
        <w:tabs>
          <w:tab w:val="left" w:pos="1640"/>
          <w:tab w:val="left" w:pos="1641"/>
        </w:tabs>
        <w:ind w:left="1640" w:right="335"/>
        <w:rPr>
          <w:rFonts w:ascii="Symbol" w:hAnsi="Symbol"/>
          <w:sz w:val="24"/>
        </w:rPr>
      </w:pPr>
      <w:r>
        <w:rPr>
          <w:sz w:val="24"/>
        </w:rPr>
        <w:t>It can convert documents, image, video, audio file by using server-side language.</w:t>
      </w:r>
    </w:p>
    <w:p w14:paraId="06175BAD" w14:textId="77777777" w:rsidR="00276EA4" w:rsidRDefault="00363069">
      <w:pPr>
        <w:pStyle w:val="ListParagraph"/>
        <w:numPr>
          <w:ilvl w:val="3"/>
          <w:numId w:val="13"/>
        </w:numPr>
        <w:tabs>
          <w:tab w:val="left" w:pos="1640"/>
          <w:tab w:val="left" w:pos="1641"/>
        </w:tabs>
        <w:ind w:right="5358" w:firstLine="360"/>
        <w:rPr>
          <w:rFonts w:ascii="Symbol" w:hAnsi="Symbol"/>
          <w:sz w:val="24"/>
        </w:rPr>
      </w:pPr>
      <w:r>
        <w:rPr>
          <w:sz w:val="24"/>
        </w:rPr>
        <w:t>It is small size application. Disadvantage:</w:t>
      </w:r>
    </w:p>
    <w:p w14:paraId="4924BB9D"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Privacy Issue (it stores user data on server)</w:t>
      </w:r>
    </w:p>
    <w:p w14:paraId="213E3F9E"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Cannot work</w:t>
      </w:r>
      <w:r>
        <w:rPr>
          <w:spacing w:val="-1"/>
          <w:sz w:val="24"/>
        </w:rPr>
        <w:t xml:space="preserve"> </w:t>
      </w:r>
      <w:r>
        <w:rPr>
          <w:sz w:val="24"/>
        </w:rPr>
        <w:t>offline</w:t>
      </w:r>
    </w:p>
    <w:p w14:paraId="6C1B521C" w14:textId="77777777" w:rsidR="00276EA4" w:rsidRDefault="00363069">
      <w:pPr>
        <w:pStyle w:val="ListParagraph"/>
        <w:numPr>
          <w:ilvl w:val="3"/>
          <w:numId w:val="13"/>
        </w:numPr>
        <w:tabs>
          <w:tab w:val="left" w:pos="1640"/>
          <w:tab w:val="left" w:pos="1641"/>
        </w:tabs>
        <w:ind w:left="1640" w:hanging="361"/>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6F29E179" w14:textId="77777777" w:rsidR="00276EA4" w:rsidRDefault="00276EA4">
      <w:pPr>
        <w:rPr>
          <w:rFonts w:ascii="Symbol" w:hAnsi="Symbol"/>
          <w:sz w:val="20"/>
        </w:rPr>
        <w:sectPr w:rsidR="00276EA4">
          <w:pgSz w:w="11910" w:h="16840"/>
          <w:pgMar w:top="1360" w:right="1100" w:bottom="1480" w:left="1240" w:header="0" w:footer="969" w:gutter="0"/>
          <w:cols w:space="720"/>
        </w:sectPr>
      </w:pPr>
    </w:p>
    <w:p w14:paraId="34BBCEFA" w14:textId="77777777" w:rsidR="00276EA4" w:rsidRDefault="00363069">
      <w:pPr>
        <w:pStyle w:val="Heading6"/>
        <w:spacing w:before="60"/>
      </w:pPr>
      <w:r>
        <w:lastRenderedPageBreak/>
        <w:t>Offline Software:</w:t>
      </w:r>
    </w:p>
    <w:p w14:paraId="24001594" w14:textId="77777777" w:rsidR="00276EA4" w:rsidRDefault="00276EA4">
      <w:pPr>
        <w:pStyle w:val="BodyText"/>
        <w:spacing w:before="1"/>
        <w:rPr>
          <w:b/>
        </w:rPr>
      </w:pPr>
    </w:p>
    <w:p w14:paraId="3248908E" w14:textId="77777777" w:rsidR="00276EA4" w:rsidRDefault="00363069">
      <w:pPr>
        <w:pStyle w:val="ListParagraph"/>
        <w:numPr>
          <w:ilvl w:val="2"/>
          <w:numId w:val="13"/>
        </w:numPr>
        <w:tabs>
          <w:tab w:val="left" w:pos="920"/>
          <w:tab w:val="left" w:pos="921"/>
        </w:tabs>
        <w:ind w:hanging="361"/>
        <w:rPr>
          <w:b/>
          <w:sz w:val="24"/>
        </w:rPr>
      </w:pPr>
      <w:r>
        <w:rPr>
          <w:b/>
          <w:sz w:val="24"/>
        </w:rPr>
        <w:t>Format</w:t>
      </w:r>
      <w:r>
        <w:rPr>
          <w:b/>
          <w:spacing w:val="-1"/>
          <w:sz w:val="24"/>
        </w:rPr>
        <w:t xml:space="preserve"> </w:t>
      </w:r>
      <w:r>
        <w:rPr>
          <w:b/>
          <w:sz w:val="24"/>
        </w:rPr>
        <w:t>Factory</w:t>
      </w:r>
    </w:p>
    <w:p w14:paraId="24DE5D7F" w14:textId="77777777" w:rsidR="00276EA4" w:rsidRDefault="00363069">
      <w:pPr>
        <w:pStyle w:val="BodyText"/>
        <w:ind w:left="920"/>
      </w:pPr>
      <w:r>
        <w:t>Developer: Chen Jun Hao</w:t>
      </w:r>
    </w:p>
    <w:p w14:paraId="01B596AD" w14:textId="77777777" w:rsidR="00276EA4" w:rsidRDefault="00276EA4">
      <w:pPr>
        <w:pStyle w:val="BodyText"/>
      </w:pPr>
    </w:p>
    <w:p w14:paraId="2E620D8A" w14:textId="77777777" w:rsidR="00276EA4" w:rsidRDefault="00363069">
      <w:pPr>
        <w:pStyle w:val="BodyText"/>
        <w:spacing w:line="276" w:lineRule="exact"/>
        <w:ind w:left="920"/>
      </w:pPr>
      <w:r>
        <w:t>Advantages:</w:t>
      </w:r>
    </w:p>
    <w:p w14:paraId="02AE44CD"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It can convert, compress all types of file</w:t>
      </w:r>
      <w:r>
        <w:rPr>
          <w:spacing w:val="-1"/>
          <w:sz w:val="24"/>
        </w:rPr>
        <w:t xml:space="preserve"> </w:t>
      </w:r>
      <w:r>
        <w:rPr>
          <w:sz w:val="24"/>
        </w:rPr>
        <w:t>exist.</w:t>
      </w:r>
    </w:p>
    <w:p w14:paraId="72921289"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Work</w:t>
      </w:r>
      <w:r>
        <w:rPr>
          <w:spacing w:val="-1"/>
          <w:sz w:val="24"/>
        </w:rPr>
        <w:t xml:space="preserve"> </w:t>
      </w:r>
      <w:r>
        <w:rPr>
          <w:sz w:val="24"/>
        </w:rPr>
        <w:t>offline</w:t>
      </w:r>
    </w:p>
    <w:p w14:paraId="68DDF619"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No privacy</w:t>
      </w:r>
      <w:r>
        <w:rPr>
          <w:spacing w:val="-1"/>
          <w:sz w:val="24"/>
        </w:rPr>
        <w:t xml:space="preserve"> </w:t>
      </w:r>
      <w:r>
        <w:rPr>
          <w:sz w:val="24"/>
        </w:rPr>
        <w:t>issues</w:t>
      </w:r>
    </w:p>
    <w:p w14:paraId="2637163E" w14:textId="77777777" w:rsidR="00276EA4" w:rsidRDefault="00363069">
      <w:pPr>
        <w:pStyle w:val="ListParagraph"/>
        <w:numPr>
          <w:ilvl w:val="3"/>
          <w:numId w:val="13"/>
        </w:numPr>
        <w:tabs>
          <w:tab w:val="left" w:pos="1700"/>
          <w:tab w:val="left" w:pos="1701"/>
        </w:tabs>
        <w:ind w:right="5758" w:firstLine="420"/>
        <w:rPr>
          <w:rFonts w:ascii="Symbol" w:hAnsi="Symbol"/>
          <w:sz w:val="24"/>
        </w:rPr>
      </w:pPr>
      <w:r>
        <w:rPr>
          <w:sz w:val="24"/>
        </w:rPr>
        <w:t xml:space="preserve">Free but </w:t>
      </w:r>
      <w:r>
        <w:rPr>
          <w:spacing w:val="-2"/>
          <w:sz w:val="24"/>
        </w:rPr>
        <w:t xml:space="preserve">ad-supported </w:t>
      </w:r>
      <w:r>
        <w:rPr>
          <w:sz w:val="24"/>
        </w:rPr>
        <w:t>Disadvantage:</w:t>
      </w:r>
    </w:p>
    <w:p w14:paraId="2A5D175A" w14:textId="77777777" w:rsidR="00276EA4" w:rsidRDefault="00363069">
      <w:pPr>
        <w:pStyle w:val="ListParagraph"/>
        <w:numPr>
          <w:ilvl w:val="0"/>
          <w:numId w:val="15"/>
        </w:numPr>
        <w:tabs>
          <w:tab w:val="left" w:pos="1640"/>
          <w:tab w:val="left" w:pos="1641"/>
        </w:tabs>
        <w:spacing w:before="1"/>
        <w:ind w:hanging="361"/>
        <w:rPr>
          <w:sz w:val="24"/>
        </w:rPr>
      </w:pPr>
      <w:r>
        <w:rPr>
          <w:sz w:val="24"/>
        </w:rPr>
        <w:t>Platform</w:t>
      </w:r>
      <w:r>
        <w:rPr>
          <w:spacing w:val="-1"/>
          <w:sz w:val="24"/>
        </w:rPr>
        <w:t xml:space="preserve"> </w:t>
      </w:r>
      <w:r>
        <w:rPr>
          <w:sz w:val="24"/>
        </w:rPr>
        <w:t>dependent</w:t>
      </w:r>
    </w:p>
    <w:p w14:paraId="50558E78" w14:textId="77777777" w:rsidR="00276EA4" w:rsidRDefault="00363069">
      <w:pPr>
        <w:pStyle w:val="ListParagraph"/>
        <w:numPr>
          <w:ilvl w:val="0"/>
          <w:numId w:val="15"/>
        </w:numPr>
        <w:tabs>
          <w:tab w:val="left" w:pos="1640"/>
          <w:tab w:val="left" w:pos="1641"/>
        </w:tabs>
        <w:ind w:hanging="361"/>
        <w:rPr>
          <w:sz w:val="24"/>
        </w:rPr>
      </w:pPr>
      <w:r>
        <w:rPr>
          <w:sz w:val="24"/>
        </w:rPr>
        <w:t>Large</w:t>
      </w:r>
      <w:r>
        <w:rPr>
          <w:spacing w:val="-2"/>
          <w:sz w:val="24"/>
        </w:rPr>
        <w:t xml:space="preserve"> </w:t>
      </w:r>
      <w:r>
        <w:rPr>
          <w:sz w:val="24"/>
        </w:rPr>
        <w:t>size</w:t>
      </w:r>
    </w:p>
    <w:p w14:paraId="7D4762F6" w14:textId="77777777" w:rsidR="00276EA4" w:rsidRDefault="00363069">
      <w:pPr>
        <w:pStyle w:val="ListParagraph"/>
        <w:numPr>
          <w:ilvl w:val="0"/>
          <w:numId w:val="15"/>
        </w:numPr>
        <w:tabs>
          <w:tab w:val="left" w:pos="1640"/>
          <w:tab w:val="left" w:pos="1641"/>
        </w:tabs>
        <w:ind w:hanging="361"/>
        <w:rPr>
          <w:sz w:val="24"/>
        </w:rPr>
      </w:pPr>
      <w:r>
        <w:rPr>
          <w:sz w:val="24"/>
        </w:rPr>
        <w:t>Proper installation guide need by normal</w:t>
      </w:r>
      <w:r>
        <w:rPr>
          <w:spacing w:val="-2"/>
          <w:sz w:val="24"/>
        </w:rPr>
        <w:t xml:space="preserve"> </w:t>
      </w:r>
      <w:r>
        <w:rPr>
          <w:sz w:val="24"/>
        </w:rPr>
        <w:t>user</w:t>
      </w:r>
    </w:p>
    <w:p w14:paraId="36AC819C" w14:textId="77777777" w:rsidR="00276EA4" w:rsidRDefault="00276EA4">
      <w:pPr>
        <w:pStyle w:val="BodyText"/>
        <w:rPr>
          <w:sz w:val="26"/>
        </w:rPr>
      </w:pPr>
    </w:p>
    <w:p w14:paraId="12F51C76" w14:textId="77777777" w:rsidR="00276EA4" w:rsidRDefault="00276EA4">
      <w:pPr>
        <w:pStyle w:val="BodyText"/>
        <w:rPr>
          <w:sz w:val="22"/>
        </w:rPr>
      </w:pPr>
    </w:p>
    <w:p w14:paraId="605185B9" w14:textId="77777777" w:rsidR="00276EA4" w:rsidRDefault="00363069">
      <w:pPr>
        <w:pStyle w:val="Heading6"/>
        <w:numPr>
          <w:ilvl w:val="2"/>
          <w:numId w:val="13"/>
        </w:numPr>
        <w:tabs>
          <w:tab w:val="left" w:pos="920"/>
          <w:tab w:val="left" w:pos="921"/>
        </w:tabs>
        <w:spacing w:before="1"/>
        <w:ind w:hanging="361"/>
      </w:pPr>
      <w:r>
        <w:t>Adobe Acrobat</w:t>
      </w:r>
      <w:r>
        <w:rPr>
          <w:spacing w:val="-2"/>
        </w:rPr>
        <w:t xml:space="preserve"> </w:t>
      </w:r>
      <w:r>
        <w:t>Pro</w:t>
      </w:r>
    </w:p>
    <w:p w14:paraId="32840684" w14:textId="77777777" w:rsidR="00276EA4" w:rsidRDefault="00363069">
      <w:pPr>
        <w:pStyle w:val="BodyText"/>
        <w:ind w:left="920"/>
      </w:pPr>
      <w:r>
        <w:t>Developer By: Adobe Inc.</w:t>
      </w:r>
    </w:p>
    <w:p w14:paraId="0DFAB68B" w14:textId="77777777" w:rsidR="00276EA4" w:rsidRDefault="00276EA4">
      <w:pPr>
        <w:pStyle w:val="BodyText"/>
      </w:pPr>
    </w:p>
    <w:p w14:paraId="6639BC00" w14:textId="77777777" w:rsidR="00276EA4" w:rsidRDefault="00363069">
      <w:pPr>
        <w:pStyle w:val="BodyText"/>
        <w:spacing w:line="276" w:lineRule="exact"/>
        <w:ind w:left="920"/>
      </w:pPr>
      <w:r>
        <w:t>Advantages:</w:t>
      </w:r>
    </w:p>
    <w:p w14:paraId="4FEE2D1B"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It can convert, create, compress document file specially</w:t>
      </w:r>
      <w:r>
        <w:rPr>
          <w:spacing w:val="-1"/>
          <w:sz w:val="24"/>
        </w:rPr>
        <w:t xml:space="preserve"> </w:t>
      </w:r>
      <w:r>
        <w:rPr>
          <w:sz w:val="24"/>
        </w:rPr>
        <w:t>pdf</w:t>
      </w:r>
    </w:p>
    <w:p w14:paraId="7F454E3B"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Work</w:t>
      </w:r>
      <w:r>
        <w:rPr>
          <w:spacing w:val="-1"/>
          <w:sz w:val="24"/>
        </w:rPr>
        <w:t xml:space="preserve"> </w:t>
      </w:r>
      <w:r>
        <w:rPr>
          <w:sz w:val="24"/>
        </w:rPr>
        <w:t>offline</w:t>
      </w:r>
    </w:p>
    <w:p w14:paraId="20D71D14"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No privacy</w:t>
      </w:r>
      <w:r>
        <w:rPr>
          <w:spacing w:val="-1"/>
          <w:sz w:val="24"/>
        </w:rPr>
        <w:t xml:space="preserve"> </w:t>
      </w:r>
      <w:r>
        <w:rPr>
          <w:sz w:val="24"/>
        </w:rPr>
        <w:t>issues</w:t>
      </w:r>
    </w:p>
    <w:p w14:paraId="7783549D" w14:textId="77777777" w:rsidR="00276EA4" w:rsidRDefault="00363069">
      <w:pPr>
        <w:pStyle w:val="ListParagraph"/>
        <w:numPr>
          <w:ilvl w:val="3"/>
          <w:numId w:val="13"/>
        </w:numPr>
        <w:tabs>
          <w:tab w:val="left" w:pos="1700"/>
          <w:tab w:val="left" w:pos="1701"/>
        </w:tabs>
        <w:ind w:right="6078" w:firstLine="420"/>
        <w:rPr>
          <w:rFonts w:ascii="Symbol" w:hAnsi="Symbol"/>
          <w:sz w:val="24"/>
        </w:rPr>
      </w:pPr>
      <w:r>
        <w:rPr>
          <w:sz w:val="24"/>
        </w:rPr>
        <w:t xml:space="preserve">Costly to </w:t>
      </w:r>
      <w:r>
        <w:rPr>
          <w:spacing w:val="-3"/>
          <w:sz w:val="24"/>
        </w:rPr>
        <w:t xml:space="preserve">purchase </w:t>
      </w:r>
      <w:r>
        <w:rPr>
          <w:sz w:val="24"/>
        </w:rPr>
        <w:t>Disadvantage:</w:t>
      </w:r>
    </w:p>
    <w:p w14:paraId="04520EC3" w14:textId="77777777" w:rsidR="00276EA4" w:rsidRDefault="00363069">
      <w:pPr>
        <w:pStyle w:val="ListParagraph"/>
        <w:numPr>
          <w:ilvl w:val="0"/>
          <w:numId w:val="16"/>
        </w:numPr>
        <w:tabs>
          <w:tab w:val="left" w:pos="1640"/>
          <w:tab w:val="left" w:pos="1641"/>
        </w:tabs>
        <w:spacing w:line="275" w:lineRule="exact"/>
        <w:ind w:hanging="361"/>
        <w:rPr>
          <w:sz w:val="24"/>
        </w:rPr>
      </w:pPr>
      <w:r>
        <w:rPr>
          <w:sz w:val="24"/>
        </w:rPr>
        <w:t>Platform</w:t>
      </w:r>
      <w:r>
        <w:rPr>
          <w:spacing w:val="-1"/>
          <w:sz w:val="24"/>
        </w:rPr>
        <w:t xml:space="preserve"> </w:t>
      </w:r>
      <w:r>
        <w:rPr>
          <w:sz w:val="24"/>
        </w:rPr>
        <w:t>dependent</w:t>
      </w:r>
    </w:p>
    <w:p w14:paraId="5B0D0EE7" w14:textId="77777777" w:rsidR="00276EA4" w:rsidRDefault="00363069">
      <w:pPr>
        <w:pStyle w:val="ListParagraph"/>
        <w:numPr>
          <w:ilvl w:val="0"/>
          <w:numId w:val="16"/>
        </w:numPr>
        <w:tabs>
          <w:tab w:val="left" w:pos="1640"/>
          <w:tab w:val="left" w:pos="1641"/>
        </w:tabs>
        <w:ind w:hanging="361"/>
        <w:rPr>
          <w:sz w:val="24"/>
        </w:rPr>
      </w:pPr>
      <w:r>
        <w:rPr>
          <w:sz w:val="24"/>
        </w:rPr>
        <w:t>Large</w:t>
      </w:r>
      <w:r>
        <w:rPr>
          <w:spacing w:val="-2"/>
          <w:sz w:val="24"/>
        </w:rPr>
        <w:t xml:space="preserve"> </w:t>
      </w:r>
      <w:r>
        <w:rPr>
          <w:sz w:val="24"/>
        </w:rPr>
        <w:t>size</w:t>
      </w:r>
    </w:p>
    <w:p w14:paraId="1F019960" w14:textId="77777777" w:rsidR="00276EA4" w:rsidRDefault="00363069">
      <w:pPr>
        <w:pStyle w:val="ListParagraph"/>
        <w:numPr>
          <w:ilvl w:val="0"/>
          <w:numId w:val="16"/>
        </w:numPr>
        <w:tabs>
          <w:tab w:val="left" w:pos="1640"/>
          <w:tab w:val="left" w:pos="1641"/>
        </w:tabs>
        <w:ind w:hanging="361"/>
        <w:rPr>
          <w:sz w:val="24"/>
        </w:rPr>
      </w:pPr>
      <w:r>
        <w:rPr>
          <w:sz w:val="24"/>
        </w:rPr>
        <w:t>Proper installation guide need by normal</w:t>
      </w:r>
      <w:r>
        <w:rPr>
          <w:spacing w:val="-2"/>
          <w:sz w:val="24"/>
        </w:rPr>
        <w:t xml:space="preserve"> </w:t>
      </w:r>
      <w:r>
        <w:rPr>
          <w:sz w:val="24"/>
        </w:rPr>
        <w:t>user</w:t>
      </w:r>
    </w:p>
    <w:p w14:paraId="1B65A91B" w14:textId="77777777" w:rsidR="00276EA4" w:rsidRDefault="00276EA4">
      <w:pPr>
        <w:pStyle w:val="BodyText"/>
        <w:spacing w:before="11"/>
        <w:rPr>
          <w:sz w:val="23"/>
        </w:rPr>
      </w:pPr>
    </w:p>
    <w:p w14:paraId="26153140" w14:textId="77777777" w:rsidR="00276EA4" w:rsidRDefault="00363069">
      <w:pPr>
        <w:pStyle w:val="Heading6"/>
        <w:numPr>
          <w:ilvl w:val="2"/>
          <w:numId w:val="13"/>
        </w:numPr>
        <w:tabs>
          <w:tab w:val="left" w:pos="920"/>
          <w:tab w:val="left" w:pos="921"/>
        </w:tabs>
        <w:ind w:hanging="361"/>
      </w:pPr>
      <w:r>
        <w:t>Libre</w:t>
      </w:r>
      <w:r>
        <w:rPr>
          <w:spacing w:val="-1"/>
        </w:rPr>
        <w:t xml:space="preserve"> </w:t>
      </w:r>
      <w:r>
        <w:t>Office</w:t>
      </w:r>
    </w:p>
    <w:p w14:paraId="160F1FD2" w14:textId="77777777" w:rsidR="00276EA4" w:rsidRDefault="00363069">
      <w:pPr>
        <w:pStyle w:val="BodyText"/>
        <w:ind w:left="920"/>
      </w:pPr>
      <w:r>
        <w:t>Developer By: The Document Foundation</w:t>
      </w:r>
    </w:p>
    <w:p w14:paraId="5D447E46" w14:textId="77777777" w:rsidR="00276EA4" w:rsidRDefault="00276EA4">
      <w:pPr>
        <w:pStyle w:val="BodyText"/>
      </w:pPr>
    </w:p>
    <w:p w14:paraId="27AD2C1B" w14:textId="77777777" w:rsidR="00276EA4" w:rsidRDefault="00363069">
      <w:pPr>
        <w:pStyle w:val="BodyText"/>
        <w:spacing w:line="276" w:lineRule="exact"/>
        <w:ind w:left="920"/>
      </w:pPr>
      <w:r>
        <w:t>Advantages:</w:t>
      </w:r>
    </w:p>
    <w:p w14:paraId="3981D822"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It can convert, create document file all types of file</w:t>
      </w:r>
      <w:r>
        <w:rPr>
          <w:spacing w:val="-3"/>
          <w:sz w:val="24"/>
        </w:rPr>
        <w:t xml:space="preserve"> </w:t>
      </w:r>
      <w:r>
        <w:rPr>
          <w:sz w:val="24"/>
        </w:rPr>
        <w:t>exist.</w:t>
      </w:r>
    </w:p>
    <w:p w14:paraId="454D5F67"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Work</w:t>
      </w:r>
      <w:r>
        <w:rPr>
          <w:spacing w:val="-1"/>
          <w:sz w:val="24"/>
        </w:rPr>
        <w:t xml:space="preserve"> </w:t>
      </w:r>
      <w:r>
        <w:rPr>
          <w:sz w:val="24"/>
        </w:rPr>
        <w:t>offline</w:t>
      </w:r>
    </w:p>
    <w:p w14:paraId="4451BE18" w14:textId="77777777" w:rsidR="00276EA4" w:rsidRDefault="00363069">
      <w:pPr>
        <w:pStyle w:val="ListParagraph"/>
        <w:numPr>
          <w:ilvl w:val="3"/>
          <w:numId w:val="13"/>
        </w:numPr>
        <w:tabs>
          <w:tab w:val="left" w:pos="1700"/>
          <w:tab w:val="left" w:pos="1701"/>
        </w:tabs>
        <w:spacing w:line="293" w:lineRule="exact"/>
        <w:ind w:left="1700" w:hanging="361"/>
        <w:rPr>
          <w:rFonts w:ascii="Symbol" w:hAnsi="Symbol"/>
          <w:sz w:val="24"/>
        </w:rPr>
      </w:pPr>
      <w:r>
        <w:rPr>
          <w:sz w:val="24"/>
        </w:rPr>
        <w:t>No privacy</w:t>
      </w:r>
      <w:r>
        <w:rPr>
          <w:spacing w:val="-1"/>
          <w:sz w:val="24"/>
        </w:rPr>
        <w:t xml:space="preserve"> </w:t>
      </w:r>
      <w:r>
        <w:rPr>
          <w:sz w:val="24"/>
        </w:rPr>
        <w:t>issues</w:t>
      </w:r>
    </w:p>
    <w:p w14:paraId="0EF68A18" w14:textId="77777777" w:rsidR="00276EA4" w:rsidRDefault="00363069">
      <w:pPr>
        <w:pStyle w:val="ListParagraph"/>
        <w:numPr>
          <w:ilvl w:val="3"/>
          <w:numId w:val="13"/>
        </w:numPr>
        <w:tabs>
          <w:tab w:val="left" w:pos="1700"/>
          <w:tab w:val="left" w:pos="1701"/>
        </w:tabs>
        <w:spacing w:before="1"/>
        <w:ind w:right="6226" w:firstLine="420"/>
        <w:rPr>
          <w:rFonts w:ascii="Symbol" w:hAnsi="Symbol"/>
          <w:sz w:val="24"/>
        </w:rPr>
      </w:pPr>
      <w:r>
        <w:rPr>
          <w:sz w:val="24"/>
        </w:rPr>
        <w:t xml:space="preserve">Free open </w:t>
      </w:r>
      <w:r>
        <w:rPr>
          <w:spacing w:val="-3"/>
          <w:sz w:val="24"/>
        </w:rPr>
        <w:t xml:space="preserve">source </w:t>
      </w:r>
      <w:r>
        <w:rPr>
          <w:sz w:val="24"/>
        </w:rPr>
        <w:t>Disadvantage:</w:t>
      </w:r>
    </w:p>
    <w:p w14:paraId="231C795C" w14:textId="77777777" w:rsidR="00276EA4" w:rsidRDefault="00363069">
      <w:pPr>
        <w:pStyle w:val="ListParagraph"/>
        <w:numPr>
          <w:ilvl w:val="0"/>
          <w:numId w:val="17"/>
        </w:numPr>
        <w:tabs>
          <w:tab w:val="left" w:pos="1640"/>
          <w:tab w:val="left" w:pos="1641"/>
        </w:tabs>
        <w:spacing w:line="275" w:lineRule="exact"/>
        <w:ind w:hanging="361"/>
        <w:rPr>
          <w:sz w:val="24"/>
        </w:rPr>
      </w:pPr>
      <w:r>
        <w:rPr>
          <w:sz w:val="24"/>
        </w:rPr>
        <w:t>Platform</w:t>
      </w:r>
      <w:r>
        <w:rPr>
          <w:spacing w:val="-1"/>
          <w:sz w:val="24"/>
        </w:rPr>
        <w:t xml:space="preserve"> </w:t>
      </w:r>
      <w:r>
        <w:rPr>
          <w:sz w:val="24"/>
        </w:rPr>
        <w:t>dependent</w:t>
      </w:r>
    </w:p>
    <w:p w14:paraId="16689292" w14:textId="77777777" w:rsidR="00276EA4" w:rsidRDefault="00363069">
      <w:pPr>
        <w:pStyle w:val="ListParagraph"/>
        <w:numPr>
          <w:ilvl w:val="0"/>
          <w:numId w:val="17"/>
        </w:numPr>
        <w:tabs>
          <w:tab w:val="left" w:pos="1640"/>
          <w:tab w:val="left" w:pos="1641"/>
        </w:tabs>
        <w:spacing w:before="1"/>
        <w:ind w:hanging="361"/>
        <w:rPr>
          <w:sz w:val="24"/>
        </w:rPr>
      </w:pPr>
      <w:r>
        <w:rPr>
          <w:sz w:val="24"/>
        </w:rPr>
        <w:t>Large</w:t>
      </w:r>
      <w:r>
        <w:rPr>
          <w:spacing w:val="-2"/>
          <w:sz w:val="24"/>
        </w:rPr>
        <w:t xml:space="preserve"> </w:t>
      </w:r>
      <w:r>
        <w:rPr>
          <w:sz w:val="24"/>
        </w:rPr>
        <w:t>size</w:t>
      </w:r>
    </w:p>
    <w:p w14:paraId="44CB9DD7" w14:textId="77777777" w:rsidR="00276EA4" w:rsidRDefault="00363069">
      <w:pPr>
        <w:pStyle w:val="ListParagraph"/>
        <w:numPr>
          <w:ilvl w:val="0"/>
          <w:numId w:val="17"/>
        </w:numPr>
        <w:tabs>
          <w:tab w:val="left" w:pos="1640"/>
          <w:tab w:val="left" w:pos="1641"/>
        </w:tabs>
        <w:ind w:hanging="361"/>
        <w:rPr>
          <w:sz w:val="24"/>
        </w:rPr>
      </w:pPr>
      <w:r>
        <w:rPr>
          <w:sz w:val="24"/>
        </w:rPr>
        <w:t>Proper installation guide need by normal</w:t>
      </w:r>
      <w:r>
        <w:rPr>
          <w:spacing w:val="-2"/>
          <w:sz w:val="24"/>
        </w:rPr>
        <w:t xml:space="preserve"> </w:t>
      </w:r>
      <w:r>
        <w:rPr>
          <w:sz w:val="24"/>
        </w:rPr>
        <w:t>user</w:t>
      </w:r>
    </w:p>
    <w:p w14:paraId="527320CA" w14:textId="77777777" w:rsidR="00276EA4" w:rsidRDefault="00276EA4">
      <w:pPr>
        <w:rPr>
          <w:sz w:val="24"/>
        </w:rPr>
        <w:sectPr w:rsidR="00276EA4">
          <w:pgSz w:w="11910" w:h="16840"/>
          <w:pgMar w:top="1360" w:right="1100" w:bottom="1480" w:left="1240" w:header="0" w:footer="969" w:gutter="0"/>
          <w:cols w:space="720"/>
        </w:sectPr>
      </w:pPr>
    </w:p>
    <w:p w14:paraId="25BDBD80" w14:textId="77777777" w:rsidR="00276EA4" w:rsidRDefault="00363069">
      <w:pPr>
        <w:pStyle w:val="Heading1"/>
        <w:spacing w:line="523" w:lineRule="auto"/>
        <w:ind w:right="321" w:firstLineChars="900" w:firstLine="3253"/>
      </w:pPr>
      <w:r>
        <w:rPr>
          <w:noProof/>
        </w:rPr>
        <w:lastRenderedPageBreak/>
        <mc:AlternateContent>
          <mc:Choice Requires="wps">
            <w:drawing>
              <wp:anchor distT="0" distB="0" distL="114300" distR="114300" simplePos="0" relativeHeight="251661312" behindDoc="1" locked="0" layoutInCell="1" allowOverlap="1" wp14:anchorId="470EAC21" wp14:editId="18EE52D8">
                <wp:simplePos x="0" y="0"/>
                <wp:positionH relativeFrom="page">
                  <wp:posOffset>876300</wp:posOffset>
                </wp:positionH>
                <wp:positionV relativeFrom="paragraph">
                  <wp:posOffset>960755</wp:posOffset>
                </wp:positionV>
                <wp:extent cx="5744210" cy="1270"/>
                <wp:effectExtent l="0" t="0" r="0" b="0"/>
                <wp:wrapNone/>
                <wp:docPr id="12" name="Line 19"/>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1E684E24" id="Line 19"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gh0EMQBAACEAwAADgAAAAAAAAAA&#10;AAAAAAAuAgAAZHJzL2Uyb0RvYy54bWxQSwECLQAUAAYACAAAACEAv3vDx+AAAAAMAQAADwAAAAAA&#10;AAAAAAAAAAAeBAAAZHJzL2Rvd25yZXYueG1sUEsFBgAAAAAEAAQA8wAAACsFAAAAAA==&#10;" strokeweight=".26mm">
                <w10:wrap anchorx="page"/>
              </v:line>
            </w:pict>
          </mc:Fallback>
        </mc:AlternateContent>
      </w:r>
      <w:r>
        <w:t xml:space="preserve">Chapter 4 </w:t>
      </w:r>
    </w:p>
    <w:p w14:paraId="7B1BA25A" w14:textId="77777777" w:rsidR="00276EA4" w:rsidRDefault="00363069">
      <w:pPr>
        <w:pStyle w:val="Heading1"/>
        <w:spacing w:line="523" w:lineRule="auto"/>
        <w:ind w:right="321" w:firstLineChars="550" w:firstLine="1988"/>
      </w:pPr>
      <w:r>
        <w:t>Inferences from Literature</w:t>
      </w:r>
    </w:p>
    <w:p w14:paraId="6E304224" w14:textId="56185530" w:rsidR="00276EA4" w:rsidRDefault="00363069">
      <w:pPr>
        <w:pStyle w:val="Heading3"/>
        <w:numPr>
          <w:ilvl w:val="1"/>
          <w:numId w:val="18"/>
        </w:numPr>
        <w:tabs>
          <w:tab w:val="left" w:pos="621"/>
        </w:tabs>
        <w:spacing w:line="321" w:lineRule="exact"/>
        <w:ind w:hanging="421"/>
      </w:pPr>
      <w:bookmarkStart w:id="7" w:name="_TOC_250006"/>
      <w:r>
        <w:t>Principles of Data</w:t>
      </w:r>
      <w:r>
        <w:rPr>
          <w:spacing w:val="1"/>
        </w:rPr>
        <w:t xml:space="preserve"> </w:t>
      </w:r>
      <w:bookmarkEnd w:id="7"/>
      <w:r>
        <w:t>Conversion:</w:t>
      </w:r>
    </w:p>
    <w:p w14:paraId="4C664B33" w14:textId="77777777" w:rsidR="00276EA4" w:rsidRDefault="00276EA4">
      <w:pPr>
        <w:pStyle w:val="BodyText"/>
        <w:spacing w:before="9"/>
        <w:rPr>
          <w:b/>
          <w:sz w:val="27"/>
        </w:rPr>
      </w:pPr>
    </w:p>
    <w:p w14:paraId="0B5FC191" w14:textId="77777777" w:rsidR="00276EA4" w:rsidRDefault="00363069">
      <w:pPr>
        <w:pStyle w:val="BodyText"/>
        <w:ind w:left="200" w:right="344"/>
        <w:jc w:val="both"/>
      </w:pPr>
      <w:r>
        <w:t>Before any data conversion is carried out, the user or application programmer should keep a few basics of computing and information theory in mind. These includes:</w:t>
      </w:r>
    </w:p>
    <w:p w14:paraId="73918993" w14:textId="77777777" w:rsidR="00276EA4" w:rsidRDefault="00276EA4">
      <w:pPr>
        <w:pStyle w:val="BodyText"/>
      </w:pPr>
    </w:p>
    <w:p w14:paraId="3157CB8F" w14:textId="77777777" w:rsidR="00276EA4" w:rsidRDefault="00363069">
      <w:pPr>
        <w:pStyle w:val="ListParagraph"/>
        <w:numPr>
          <w:ilvl w:val="2"/>
          <w:numId w:val="18"/>
        </w:numPr>
        <w:tabs>
          <w:tab w:val="left" w:pos="921"/>
        </w:tabs>
        <w:ind w:right="338"/>
        <w:jc w:val="both"/>
        <w:rPr>
          <w:sz w:val="24"/>
        </w:rPr>
      </w:pPr>
      <w:r>
        <w:rPr>
          <w:sz w:val="24"/>
        </w:rPr>
        <w:t>Information</w:t>
      </w:r>
      <w:r>
        <w:rPr>
          <w:spacing w:val="-8"/>
          <w:sz w:val="24"/>
        </w:rPr>
        <w:t xml:space="preserve"> </w:t>
      </w:r>
      <w:r>
        <w:rPr>
          <w:sz w:val="24"/>
        </w:rPr>
        <w:t>can</w:t>
      </w:r>
      <w:r>
        <w:rPr>
          <w:spacing w:val="-9"/>
          <w:sz w:val="24"/>
        </w:rPr>
        <w:t xml:space="preserve"> </w:t>
      </w:r>
      <w:r>
        <w:rPr>
          <w:sz w:val="24"/>
        </w:rPr>
        <w:t>easily</w:t>
      </w:r>
      <w:r>
        <w:rPr>
          <w:spacing w:val="-9"/>
          <w:sz w:val="24"/>
        </w:rPr>
        <w:t xml:space="preserve"> </w:t>
      </w:r>
      <w:r>
        <w:rPr>
          <w:sz w:val="24"/>
        </w:rPr>
        <w:t>be</w:t>
      </w:r>
      <w:r>
        <w:rPr>
          <w:spacing w:val="-7"/>
          <w:sz w:val="24"/>
        </w:rPr>
        <w:t xml:space="preserve"> </w:t>
      </w:r>
      <w:r>
        <w:rPr>
          <w:sz w:val="24"/>
        </w:rPr>
        <w:t>discarded</w:t>
      </w:r>
      <w:r>
        <w:rPr>
          <w:spacing w:val="-9"/>
          <w:sz w:val="24"/>
        </w:rPr>
        <w:t xml:space="preserve"> </w:t>
      </w:r>
      <w:r>
        <w:rPr>
          <w:sz w:val="24"/>
        </w:rPr>
        <w:t>by</w:t>
      </w:r>
      <w:r>
        <w:rPr>
          <w:spacing w:val="-8"/>
          <w:sz w:val="24"/>
        </w:rPr>
        <w:t xml:space="preserve"> </w:t>
      </w:r>
      <w:r>
        <w:rPr>
          <w:sz w:val="24"/>
        </w:rPr>
        <w:t>the</w:t>
      </w:r>
      <w:r>
        <w:rPr>
          <w:spacing w:val="-8"/>
          <w:sz w:val="24"/>
        </w:rPr>
        <w:t xml:space="preserve"> </w:t>
      </w:r>
      <w:r>
        <w:rPr>
          <w:sz w:val="24"/>
        </w:rPr>
        <w:t>computer,</w:t>
      </w:r>
      <w:r>
        <w:rPr>
          <w:spacing w:val="-9"/>
          <w:sz w:val="24"/>
        </w:rPr>
        <w:t xml:space="preserve"> </w:t>
      </w:r>
      <w:r>
        <w:rPr>
          <w:sz w:val="24"/>
        </w:rPr>
        <w:t>but</w:t>
      </w:r>
      <w:r>
        <w:rPr>
          <w:spacing w:val="-8"/>
          <w:sz w:val="24"/>
        </w:rPr>
        <w:t xml:space="preserve"> </w:t>
      </w:r>
      <w:r>
        <w:rPr>
          <w:sz w:val="24"/>
        </w:rPr>
        <w:t>adding</w:t>
      </w:r>
      <w:r>
        <w:rPr>
          <w:spacing w:val="-8"/>
          <w:sz w:val="24"/>
        </w:rPr>
        <w:t xml:space="preserve"> </w:t>
      </w:r>
      <w:r>
        <w:rPr>
          <w:sz w:val="24"/>
        </w:rPr>
        <w:t>new</w:t>
      </w:r>
      <w:r>
        <w:rPr>
          <w:spacing w:val="-6"/>
          <w:sz w:val="24"/>
        </w:rPr>
        <w:t xml:space="preserve"> </w:t>
      </w:r>
      <w:r>
        <w:rPr>
          <w:sz w:val="24"/>
        </w:rPr>
        <w:t>information</w:t>
      </w:r>
      <w:r>
        <w:rPr>
          <w:spacing w:val="-8"/>
          <w:sz w:val="24"/>
        </w:rPr>
        <w:t xml:space="preserve"> </w:t>
      </w:r>
      <w:r>
        <w:rPr>
          <w:sz w:val="24"/>
        </w:rPr>
        <w:t>takes effort.</w:t>
      </w:r>
    </w:p>
    <w:p w14:paraId="1028E9DF" w14:textId="77777777" w:rsidR="00276EA4" w:rsidRDefault="00363069">
      <w:pPr>
        <w:pStyle w:val="ListParagraph"/>
        <w:numPr>
          <w:ilvl w:val="2"/>
          <w:numId w:val="18"/>
        </w:numPr>
        <w:tabs>
          <w:tab w:val="left" w:pos="921"/>
        </w:tabs>
        <w:spacing w:before="1"/>
        <w:ind w:hanging="361"/>
        <w:jc w:val="both"/>
        <w:rPr>
          <w:sz w:val="24"/>
        </w:rPr>
      </w:pPr>
      <w:r>
        <w:rPr>
          <w:sz w:val="24"/>
        </w:rPr>
        <w:t>The computer can add information only in a rule-based</w:t>
      </w:r>
      <w:r>
        <w:rPr>
          <w:spacing w:val="-4"/>
          <w:sz w:val="24"/>
        </w:rPr>
        <w:t xml:space="preserve"> </w:t>
      </w:r>
      <w:r>
        <w:rPr>
          <w:sz w:val="24"/>
        </w:rPr>
        <w:t>fashion.</w:t>
      </w:r>
    </w:p>
    <w:p w14:paraId="0CA0B6FA" w14:textId="77777777" w:rsidR="00276EA4" w:rsidRDefault="00363069">
      <w:pPr>
        <w:pStyle w:val="ListParagraph"/>
        <w:numPr>
          <w:ilvl w:val="2"/>
          <w:numId w:val="18"/>
        </w:numPr>
        <w:tabs>
          <w:tab w:val="left" w:pos="921"/>
        </w:tabs>
        <w:ind w:right="335"/>
        <w:jc w:val="both"/>
        <w:rPr>
          <w:sz w:val="24"/>
        </w:rPr>
      </w:pPr>
      <w:r>
        <w:rPr>
          <w:sz w:val="24"/>
        </w:rPr>
        <w:t>Up-sampling the data or converting to a more feature-rich format does not add information; it merely makes room for that addition, which usually a human must do (Automatic restoration of information that was lost through a lossy compression process would probably require important advances in artificial</w:t>
      </w:r>
      <w:r>
        <w:rPr>
          <w:spacing w:val="-6"/>
          <w:sz w:val="24"/>
        </w:rPr>
        <w:t xml:space="preserve"> </w:t>
      </w:r>
      <w:r>
        <w:rPr>
          <w:sz w:val="24"/>
        </w:rPr>
        <w:t>intelligence).</w:t>
      </w:r>
    </w:p>
    <w:p w14:paraId="0C9859AF" w14:textId="77777777" w:rsidR="00276EA4" w:rsidRDefault="00363069">
      <w:pPr>
        <w:pStyle w:val="ListParagraph"/>
        <w:numPr>
          <w:ilvl w:val="2"/>
          <w:numId w:val="18"/>
        </w:numPr>
        <w:tabs>
          <w:tab w:val="left" w:pos="921"/>
        </w:tabs>
        <w:ind w:hanging="361"/>
        <w:jc w:val="both"/>
        <w:rPr>
          <w:sz w:val="24"/>
        </w:rPr>
      </w:pPr>
      <w:r>
        <w:rPr>
          <w:sz w:val="24"/>
        </w:rPr>
        <w:t>Data stored in an electronic format can be quickly modified and</w:t>
      </w:r>
      <w:r>
        <w:rPr>
          <w:spacing w:val="-3"/>
          <w:sz w:val="24"/>
        </w:rPr>
        <w:t xml:space="preserve"> </w:t>
      </w:r>
      <w:proofErr w:type="spellStart"/>
      <w:r>
        <w:rPr>
          <w:sz w:val="24"/>
        </w:rPr>
        <w:t>analysed</w:t>
      </w:r>
      <w:proofErr w:type="spellEnd"/>
      <w:r>
        <w:rPr>
          <w:sz w:val="24"/>
        </w:rPr>
        <w:t>.</w:t>
      </w:r>
    </w:p>
    <w:p w14:paraId="4BB53F47" w14:textId="77777777" w:rsidR="00276EA4" w:rsidRDefault="00363069">
      <w:pPr>
        <w:pStyle w:val="BodyText"/>
        <w:ind w:left="200" w:right="339" w:firstLine="60"/>
        <w:jc w:val="both"/>
      </w:pPr>
      <w:r>
        <w:t>Because of these realities of computing and information theory, data conversion is often a complex and error-prone process that requires the help of experts.</w:t>
      </w:r>
    </w:p>
    <w:p w14:paraId="0349632F" w14:textId="77777777" w:rsidR="00276EA4" w:rsidRDefault="00276EA4">
      <w:pPr>
        <w:pStyle w:val="BodyText"/>
        <w:rPr>
          <w:sz w:val="26"/>
        </w:rPr>
      </w:pPr>
    </w:p>
    <w:p w14:paraId="316EB421" w14:textId="7D64A1EA" w:rsidR="00276EA4" w:rsidRDefault="00363069">
      <w:pPr>
        <w:pStyle w:val="Heading3"/>
        <w:numPr>
          <w:ilvl w:val="1"/>
          <w:numId w:val="19"/>
        </w:numPr>
        <w:tabs>
          <w:tab w:val="left" w:pos="691"/>
        </w:tabs>
        <w:spacing w:before="197"/>
        <w:ind w:hanging="491"/>
      </w:pPr>
      <w:bookmarkStart w:id="8" w:name="_TOC_250005"/>
      <w:r>
        <w:t>Different Types of File</w:t>
      </w:r>
      <w:r>
        <w:rPr>
          <w:spacing w:val="-4"/>
        </w:rPr>
        <w:t xml:space="preserve"> </w:t>
      </w:r>
      <w:bookmarkEnd w:id="8"/>
      <w:r>
        <w:t>Formats:</w:t>
      </w:r>
    </w:p>
    <w:p w14:paraId="7F01165A" w14:textId="77777777" w:rsidR="00276EA4" w:rsidRDefault="00276EA4">
      <w:pPr>
        <w:pStyle w:val="BodyText"/>
        <w:spacing w:before="2"/>
        <w:rPr>
          <w:b/>
          <w:sz w:val="27"/>
        </w:rPr>
      </w:pPr>
    </w:p>
    <w:p w14:paraId="67C36CA9" w14:textId="77777777" w:rsidR="00276EA4" w:rsidRDefault="00363069">
      <w:pPr>
        <w:pStyle w:val="Heading6"/>
        <w:numPr>
          <w:ilvl w:val="2"/>
          <w:numId w:val="19"/>
        </w:numPr>
        <w:tabs>
          <w:tab w:val="left" w:pos="1266"/>
        </w:tabs>
        <w:jc w:val="both"/>
      </w:pPr>
      <w:r>
        <w:t>Open Formats:</w:t>
      </w:r>
    </w:p>
    <w:p w14:paraId="4F2C73DF" w14:textId="77777777" w:rsidR="00276EA4" w:rsidRDefault="00363069">
      <w:pPr>
        <w:pStyle w:val="BodyText"/>
        <w:spacing w:before="22" w:line="259" w:lineRule="auto"/>
        <w:ind w:left="1266" w:right="334"/>
        <w:jc w:val="both"/>
      </w:pPr>
      <w:r>
        <w:t xml:space="preserve">An </w:t>
      </w:r>
      <w:r>
        <w:rPr>
          <w:b/>
        </w:rPr>
        <w:t xml:space="preserve">open format </w:t>
      </w:r>
      <w:r>
        <w:t xml:space="preserve">is a </w:t>
      </w:r>
      <w:hyperlink r:id="rId24">
        <w:r>
          <w:t xml:space="preserve">file  format </w:t>
        </w:r>
      </w:hyperlink>
      <w:r>
        <w:t xml:space="preserve">for  storing </w:t>
      </w:r>
      <w:hyperlink r:id="rId25">
        <w:r>
          <w:t>digital  data</w:t>
        </w:r>
      </w:hyperlink>
      <w:r>
        <w:t xml:space="preserve">,  defined  by  a  published </w:t>
      </w:r>
      <w:hyperlink r:id="rId26">
        <w:r>
          <w:t xml:space="preserve">specification </w:t>
        </w:r>
      </w:hyperlink>
      <w:r>
        <w:t xml:space="preserve">usually maintained by a </w:t>
      </w:r>
      <w:hyperlink r:id="rId27">
        <w:r>
          <w:t>standards organization</w:t>
        </w:r>
      </w:hyperlink>
      <w:r>
        <w:t xml:space="preserve">, and which can be used and implemented by anyone. For example, an open format can be implemented by both </w:t>
      </w:r>
      <w:hyperlink r:id="rId28">
        <w:r>
          <w:t xml:space="preserve">proprietary </w:t>
        </w:r>
      </w:hyperlink>
      <w:r>
        <w:t xml:space="preserve">and </w:t>
      </w:r>
      <w:hyperlink r:id="rId29">
        <w:r>
          <w:t xml:space="preserve">free </w:t>
        </w:r>
      </w:hyperlink>
      <w:r>
        <w:t xml:space="preserve">and </w:t>
      </w:r>
      <w:hyperlink r:id="rId30">
        <w:r>
          <w:t>open-source software,</w:t>
        </w:r>
      </w:hyperlink>
      <w:r>
        <w:t xml:space="preserve"> using the typical </w:t>
      </w:r>
      <w:hyperlink r:id="rId31">
        <w:r>
          <w:t xml:space="preserve">software licenses </w:t>
        </w:r>
      </w:hyperlink>
      <w:r>
        <w:t xml:space="preserve">used by each. In contrast to open  formats, </w:t>
      </w:r>
      <w:hyperlink r:id="rId32">
        <w:r>
          <w:t>closed</w:t>
        </w:r>
      </w:hyperlink>
      <w:r>
        <w:t xml:space="preserve">  </w:t>
      </w:r>
      <w:hyperlink r:id="rId33">
        <w:r>
          <w:t xml:space="preserve">formats </w:t>
        </w:r>
      </w:hyperlink>
      <w:r>
        <w:t xml:space="preserve">are considered trade secrets. Open formats are also called </w:t>
      </w:r>
      <w:r>
        <w:rPr>
          <w:b/>
        </w:rPr>
        <w:t>free file formats</w:t>
      </w:r>
      <w:r>
        <w:rPr>
          <w:b/>
          <w:spacing w:val="-2"/>
        </w:rPr>
        <w:t xml:space="preserve"> </w:t>
      </w:r>
      <w:r>
        <w:t>if</w:t>
      </w:r>
      <w:r>
        <w:rPr>
          <w:spacing w:val="-5"/>
        </w:rPr>
        <w:t xml:space="preserve"> </w:t>
      </w:r>
      <w:r>
        <w:t>they</w:t>
      </w:r>
      <w:r>
        <w:rPr>
          <w:spacing w:val="-6"/>
        </w:rPr>
        <w:t xml:space="preserve"> </w:t>
      </w:r>
      <w:r>
        <w:t>are</w:t>
      </w:r>
      <w:r>
        <w:rPr>
          <w:spacing w:val="-6"/>
        </w:rPr>
        <w:t xml:space="preserve"> </w:t>
      </w:r>
      <w:r>
        <w:t>not</w:t>
      </w:r>
      <w:r>
        <w:rPr>
          <w:spacing w:val="-6"/>
        </w:rPr>
        <w:t xml:space="preserve"> </w:t>
      </w:r>
      <w:r>
        <w:t>encumbered</w:t>
      </w:r>
      <w:r>
        <w:rPr>
          <w:spacing w:val="-5"/>
        </w:rPr>
        <w:t xml:space="preserve"> </w:t>
      </w:r>
      <w:r>
        <w:t>by</w:t>
      </w:r>
      <w:r>
        <w:rPr>
          <w:spacing w:val="-3"/>
        </w:rPr>
        <w:t xml:space="preserve"> </w:t>
      </w:r>
      <w:r>
        <w:t>any</w:t>
      </w:r>
      <w:r>
        <w:rPr>
          <w:spacing w:val="-5"/>
        </w:rPr>
        <w:t xml:space="preserve"> </w:t>
      </w:r>
      <w:r>
        <w:t>copyrights,</w:t>
      </w:r>
      <w:r>
        <w:rPr>
          <w:spacing w:val="-6"/>
        </w:rPr>
        <w:t xml:space="preserve"> </w:t>
      </w:r>
      <w:r>
        <w:t>patents,</w:t>
      </w:r>
      <w:r>
        <w:rPr>
          <w:spacing w:val="-5"/>
        </w:rPr>
        <w:t xml:space="preserve"> </w:t>
      </w:r>
      <w:r>
        <w:t>trademarks</w:t>
      </w:r>
      <w:r>
        <w:rPr>
          <w:spacing w:val="-3"/>
        </w:rPr>
        <w:t xml:space="preserve"> </w:t>
      </w:r>
      <w:r>
        <w:t>or</w:t>
      </w:r>
      <w:r>
        <w:rPr>
          <w:spacing w:val="-6"/>
        </w:rPr>
        <w:t xml:space="preserve"> </w:t>
      </w:r>
      <w:r>
        <w:t xml:space="preserve">other restrictions (for example, if they are in the </w:t>
      </w:r>
      <w:hyperlink r:id="rId34">
        <w:r>
          <w:t>public domain</w:t>
        </w:r>
      </w:hyperlink>
      <w:r>
        <w:t>) so that anyone may use them at no monetary cost for any desired</w:t>
      </w:r>
      <w:r>
        <w:rPr>
          <w:spacing w:val="-2"/>
        </w:rPr>
        <w:t xml:space="preserve"> </w:t>
      </w:r>
      <w:r>
        <w:t>purpose.</w:t>
      </w:r>
    </w:p>
    <w:p w14:paraId="7766221A" w14:textId="77777777" w:rsidR="00276EA4" w:rsidRDefault="00363069">
      <w:pPr>
        <w:spacing w:before="114"/>
        <w:ind w:left="1232"/>
        <w:jc w:val="both"/>
        <w:rPr>
          <w:rFonts w:ascii="Arial"/>
          <w:sz w:val="21"/>
        </w:rPr>
      </w:pPr>
      <w:r>
        <w:rPr>
          <w:rFonts w:ascii="Arial"/>
          <w:color w:val="212121"/>
          <w:sz w:val="21"/>
        </w:rPr>
        <w:t>Open formats examples:</w:t>
      </w:r>
    </w:p>
    <w:p w14:paraId="24373576" w14:textId="77777777" w:rsidR="00276EA4" w:rsidRDefault="00276EA4">
      <w:pPr>
        <w:pStyle w:val="BodyText"/>
        <w:spacing w:before="7"/>
        <w:rPr>
          <w:rFonts w:ascii="Arial"/>
        </w:rPr>
      </w:pPr>
    </w:p>
    <w:p w14:paraId="750AA6A3" w14:textId="77777777" w:rsidR="00276EA4" w:rsidRDefault="00363069">
      <w:pPr>
        <w:pStyle w:val="ListParagraph"/>
        <w:numPr>
          <w:ilvl w:val="3"/>
          <w:numId w:val="19"/>
        </w:numPr>
        <w:tabs>
          <w:tab w:val="left" w:pos="1616"/>
          <w:tab w:val="left" w:pos="1617"/>
        </w:tabs>
        <w:ind w:left="1616" w:hanging="361"/>
        <w:rPr>
          <w:rFonts w:ascii="Symbol" w:hAnsi="Symbol"/>
          <w:sz w:val="20"/>
        </w:rPr>
      </w:pPr>
      <w:hyperlink r:id="rId35">
        <w:r>
          <w:rPr>
            <w:rFonts w:ascii="Arial" w:hAnsi="Arial"/>
            <w:sz w:val="21"/>
          </w:rPr>
          <w:t xml:space="preserve">PNG </w:t>
        </w:r>
      </w:hyperlink>
      <w:r>
        <w:rPr>
          <w:rFonts w:ascii="Arial" w:hAnsi="Arial"/>
          <w:sz w:val="21"/>
        </w:rPr>
        <w:t>— a raster image format standardized by</w:t>
      </w:r>
      <w:r>
        <w:rPr>
          <w:rFonts w:ascii="Arial" w:hAnsi="Arial"/>
          <w:spacing w:val="-14"/>
          <w:sz w:val="21"/>
        </w:rPr>
        <w:t xml:space="preserve"> </w:t>
      </w:r>
      <w:r>
        <w:rPr>
          <w:rFonts w:ascii="Arial" w:hAnsi="Arial"/>
          <w:sz w:val="21"/>
        </w:rPr>
        <w:t>ISO/IEC</w:t>
      </w:r>
    </w:p>
    <w:p w14:paraId="34A7B2F4" w14:textId="77777777" w:rsidR="00276EA4" w:rsidRDefault="00363069">
      <w:pPr>
        <w:pStyle w:val="ListParagraph"/>
        <w:numPr>
          <w:ilvl w:val="3"/>
          <w:numId w:val="19"/>
        </w:numPr>
        <w:tabs>
          <w:tab w:val="left" w:pos="1616"/>
          <w:tab w:val="left" w:pos="1617"/>
        </w:tabs>
        <w:spacing w:before="24"/>
        <w:ind w:left="1616" w:right="333"/>
        <w:rPr>
          <w:rFonts w:ascii="Symbol" w:hAnsi="Symbol"/>
          <w:sz w:val="20"/>
        </w:rPr>
      </w:pPr>
      <w:hyperlink r:id="rId36">
        <w:r>
          <w:rPr>
            <w:rFonts w:ascii="Arial" w:hAnsi="Arial"/>
            <w:sz w:val="21"/>
          </w:rPr>
          <w:t xml:space="preserve">HTML </w:t>
        </w:r>
      </w:hyperlink>
      <w:r>
        <w:rPr>
          <w:rFonts w:ascii="Arial" w:hAnsi="Arial"/>
          <w:sz w:val="21"/>
        </w:rPr>
        <w:t>— Hypertext Mark-up Language (HTML) is the main mark-up language for creating web pages and other information that can be displayed in a web</w:t>
      </w:r>
      <w:r>
        <w:rPr>
          <w:rFonts w:ascii="Arial" w:hAnsi="Arial"/>
          <w:spacing w:val="-22"/>
          <w:sz w:val="21"/>
        </w:rPr>
        <w:t xml:space="preserve"> </w:t>
      </w:r>
      <w:r>
        <w:rPr>
          <w:rFonts w:ascii="Arial" w:hAnsi="Arial"/>
          <w:sz w:val="21"/>
        </w:rPr>
        <w:t>browser.</w:t>
      </w:r>
    </w:p>
    <w:p w14:paraId="2088F84F" w14:textId="77777777" w:rsidR="00276EA4" w:rsidRDefault="00363069">
      <w:pPr>
        <w:pStyle w:val="ListParagraph"/>
        <w:numPr>
          <w:ilvl w:val="3"/>
          <w:numId w:val="19"/>
        </w:numPr>
        <w:tabs>
          <w:tab w:val="left" w:pos="1616"/>
          <w:tab w:val="left" w:pos="1617"/>
        </w:tabs>
        <w:spacing w:before="24"/>
        <w:ind w:left="1616" w:hanging="361"/>
        <w:rPr>
          <w:rFonts w:ascii="Symbol" w:hAnsi="Symbol"/>
          <w:sz w:val="20"/>
        </w:rPr>
      </w:pPr>
      <w:hyperlink r:id="rId37">
        <w:proofErr w:type="spellStart"/>
        <w:r>
          <w:rPr>
            <w:rFonts w:ascii="Arial" w:hAnsi="Arial"/>
            <w:sz w:val="21"/>
          </w:rPr>
          <w:t>gzip</w:t>
        </w:r>
        <w:proofErr w:type="spellEnd"/>
        <w:r>
          <w:rPr>
            <w:rFonts w:ascii="Arial" w:hAnsi="Arial"/>
            <w:sz w:val="21"/>
          </w:rPr>
          <w:t xml:space="preserve"> </w:t>
        </w:r>
      </w:hyperlink>
      <w:r>
        <w:rPr>
          <w:rFonts w:ascii="Arial" w:hAnsi="Arial"/>
          <w:sz w:val="21"/>
        </w:rPr>
        <w:t>— for</w:t>
      </w:r>
      <w:r>
        <w:rPr>
          <w:rFonts w:ascii="Arial" w:hAnsi="Arial"/>
          <w:spacing w:val="-6"/>
          <w:sz w:val="21"/>
        </w:rPr>
        <w:t xml:space="preserve"> </w:t>
      </w:r>
      <w:r>
        <w:rPr>
          <w:rFonts w:ascii="Arial" w:hAnsi="Arial"/>
          <w:sz w:val="21"/>
        </w:rPr>
        <w:t>compression</w:t>
      </w:r>
    </w:p>
    <w:p w14:paraId="41AAB4FB" w14:textId="77777777" w:rsidR="00276EA4" w:rsidRDefault="00363069">
      <w:pPr>
        <w:pStyle w:val="ListParagraph"/>
        <w:numPr>
          <w:ilvl w:val="3"/>
          <w:numId w:val="19"/>
        </w:numPr>
        <w:tabs>
          <w:tab w:val="left" w:pos="1616"/>
          <w:tab w:val="left" w:pos="1617"/>
        </w:tabs>
        <w:spacing w:before="23"/>
        <w:ind w:left="1616" w:hanging="361"/>
        <w:rPr>
          <w:rFonts w:ascii="Symbol" w:hAnsi="Symbol"/>
          <w:sz w:val="20"/>
        </w:rPr>
      </w:pPr>
      <w:hyperlink r:id="rId38">
        <w:r>
          <w:rPr>
            <w:rFonts w:ascii="Arial" w:hAnsi="Arial"/>
            <w:sz w:val="21"/>
          </w:rPr>
          <w:t xml:space="preserve">JPEG 2000 </w:t>
        </w:r>
      </w:hyperlink>
      <w:r>
        <w:rPr>
          <w:rFonts w:ascii="Arial" w:hAnsi="Arial"/>
          <w:sz w:val="21"/>
        </w:rPr>
        <w:t>– an image format standardized by</w:t>
      </w:r>
      <w:r>
        <w:rPr>
          <w:rFonts w:ascii="Arial" w:hAnsi="Arial"/>
          <w:spacing w:val="-11"/>
          <w:sz w:val="21"/>
        </w:rPr>
        <w:t xml:space="preserve"> </w:t>
      </w:r>
      <w:r>
        <w:rPr>
          <w:rFonts w:ascii="Arial" w:hAnsi="Arial"/>
          <w:sz w:val="21"/>
        </w:rPr>
        <w:t>ISO/IEC</w:t>
      </w:r>
    </w:p>
    <w:p w14:paraId="4CEDE98F" w14:textId="77777777" w:rsidR="00276EA4" w:rsidRDefault="00276EA4">
      <w:pPr>
        <w:pStyle w:val="BodyText"/>
        <w:rPr>
          <w:rFonts w:ascii="Arial"/>
        </w:rPr>
      </w:pPr>
    </w:p>
    <w:p w14:paraId="5E25EDC3" w14:textId="77777777" w:rsidR="00276EA4" w:rsidRDefault="00276EA4">
      <w:pPr>
        <w:pStyle w:val="BodyText"/>
        <w:rPr>
          <w:rFonts w:ascii="Arial"/>
        </w:rPr>
      </w:pPr>
    </w:p>
    <w:p w14:paraId="701F315F" w14:textId="77777777" w:rsidR="00276EA4" w:rsidRDefault="00276EA4">
      <w:pPr>
        <w:pStyle w:val="BodyText"/>
        <w:spacing w:before="2"/>
        <w:rPr>
          <w:rFonts w:ascii="Arial"/>
          <w:sz w:val="33"/>
        </w:rPr>
      </w:pPr>
    </w:p>
    <w:p w14:paraId="77B5FA0D" w14:textId="77777777" w:rsidR="00276EA4" w:rsidRDefault="00363069">
      <w:pPr>
        <w:pStyle w:val="Heading6"/>
        <w:numPr>
          <w:ilvl w:val="2"/>
          <w:numId w:val="19"/>
        </w:numPr>
        <w:tabs>
          <w:tab w:val="left" w:pos="1266"/>
        </w:tabs>
        <w:spacing w:before="1"/>
        <w:jc w:val="both"/>
      </w:pPr>
      <w:r>
        <w:t>Proprietary</w:t>
      </w:r>
      <w:r>
        <w:rPr>
          <w:spacing w:val="-1"/>
        </w:rPr>
        <w:t xml:space="preserve"> </w:t>
      </w:r>
      <w:r>
        <w:t>Formats:</w:t>
      </w:r>
    </w:p>
    <w:p w14:paraId="1B46BE55" w14:textId="77777777" w:rsidR="00276EA4" w:rsidRDefault="00276EA4">
      <w:pPr>
        <w:jc w:val="both"/>
        <w:sectPr w:rsidR="00276EA4">
          <w:pgSz w:w="11910" w:h="16840"/>
          <w:pgMar w:top="1360" w:right="1100" w:bottom="1480" w:left="1240" w:header="0" w:footer="969" w:gutter="0"/>
          <w:cols w:space="720"/>
        </w:sectPr>
      </w:pPr>
    </w:p>
    <w:p w14:paraId="0400953B" w14:textId="77777777" w:rsidR="00276EA4" w:rsidRDefault="00363069">
      <w:pPr>
        <w:pStyle w:val="BodyText"/>
        <w:spacing w:before="77" w:line="259" w:lineRule="auto"/>
        <w:ind w:left="1266" w:right="334"/>
        <w:jc w:val="both"/>
      </w:pPr>
      <w:r>
        <w:lastRenderedPageBreak/>
        <w:t xml:space="preserve">A </w:t>
      </w:r>
      <w:r>
        <w:rPr>
          <w:b/>
        </w:rPr>
        <w:t xml:space="preserve">proprietary format </w:t>
      </w:r>
      <w:r>
        <w:t xml:space="preserve">is a </w:t>
      </w:r>
      <w:hyperlink r:id="rId39">
        <w:r>
          <w:t xml:space="preserve">file format </w:t>
        </w:r>
      </w:hyperlink>
      <w:r>
        <w:t>of a company, organization, or individual that contains data that is ordered and stored according to a particular encoding- scheme, designed by the company or organization to be secret, such that the decoding and interpretation of this stored data is easily accomplished only with particular software or hardware that the company itself has developed. The specification</w:t>
      </w:r>
      <w:r>
        <w:rPr>
          <w:spacing w:val="-16"/>
        </w:rPr>
        <w:t xml:space="preserve"> </w:t>
      </w:r>
      <w:r>
        <w:t>of</w:t>
      </w:r>
      <w:r>
        <w:rPr>
          <w:spacing w:val="-17"/>
        </w:rPr>
        <w:t xml:space="preserve"> </w:t>
      </w:r>
      <w:r>
        <w:t>the</w:t>
      </w:r>
      <w:r>
        <w:rPr>
          <w:spacing w:val="-17"/>
        </w:rPr>
        <w:t xml:space="preserve"> </w:t>
      </w:r>
      <w:r>
        <w:t>data</w:t>
      </w:r>
      <w:r>
        <w:rPr>
          <w:spacing w:val="-13"/>
        </w:rPr>
        <w:t xml:space="preserve"> </w:t>
      </w:r>
      <w:r>
        <w:t>encoding</w:t>
      </w:r>
      <w:r>
        <w:rPr>
          <w:spacing w:val="-15"/>
        </w:rPr>
        <w:t xml:space="preserve"> </w:t>
      </w:r>
      <w:r>
        <w:t>format</w:t>
      </w:r>
      <w:r>
        <w:rPr>
          <w:spacing w:val="-16"/>
        </w:rPr>
        <w:t xml:space="preserve"> </w:t>
      </w:r>
      <w:r>
        <w:t>is</w:t>
      </w:r>
      <w:r>
        <w:rPr>
          <w:spacing w:val="-14"/>
        </w:rPr>
        <w:t xml:space="preserve"> </w:t>
      </w:r>
      <w:r>
        <w:t>not</w:t>
      </w:r>
      <w:r>
        <w:rPr>
          <w:spacing w:val="-15"/>
        </w:rPr>
        <w:t xml:space="preserve"> </w:t>
      </w:r>
      <w:r>
        <w:t>released,</w:t>
      </w:r>
      <w:r>
        <w:rPr>
          <w:spacing w:val="-16"/>
        </w:rPr>
        <w:t xml:space="preserve"> </w:t>
      </w:r>
      <w:r>
        <w:t>or</w:t>
      </w:r>
      <w:r>
        <w:rPr>
          <w:spacing w:val="-16"/>
        </w:rPr>
        <w:t xml:space="preserve"> </w:t>
      </w:r>
      <w:r>
        <w:t>underlies</w:t>
      </w:r>
      <w:r>
        <w:rPr>
          <w:spacing w:val="1"/>
        </w:rPr>
        <w:t xml:space="preserve"> </w:t>
      </w:r>
      <w:hyperlink r:id="rId40">
        <w:r>
          <w:t>non-disclosure</w:t>
        </w:r>
      </w:hyperlink>
      <w:r>
        <w:t xml:space="preserve"> </w:t>
      </w:r>
      <w:hyperlink r:id="rId41">
        <w:r>
          <w:t>agreements</w:t>
        </w:r>
      </w:hyperlink>
      <w:r>
        <w:t>.</w:t>
      </w:r>
      <w:r>
        <w:rPr>
          <w:spacing w:val="-11"/>
        </w:rPr>
        <w:t xml:space="preserve"> </w:t>
      </w:r>
      <w:r>
        <w:t>A</w:t>
      </w:r>
      <w:r>
        <w:rPr>
          <w:spacing w:val="-11"/>
        </w:rPr>
        <w:t xml:space="preserve"> </w:t>
      </w:r>
      <w:r>
        <w:t>proprietary</w:t>
      </w:r>
      <w:r>
        <w:rPr>
          <w:spacing w:val="-11"/>
        </w:rPr>
        <w:t xml:space="preserve"> </w:t>
      </w:r>
      <w:r>
        <w:t>format</w:t>
      </w:r>
      <w:r>
        <w:rPr>
          <w:spacing w:val="-8"/>
        </w:rPr>
        <w:t xml:space="preserve"> </w:t>
      </w:r>
      <w:r>
        <w:t>can</w:t>
      </w:r>
      <w:r>
        <w:rPr>
          <w:spacing w:val="-9"/>
        </w:rPr>
        <w:t xml:space="preserve"> </w:t>
      </w:r>
      <w:r>
        <w:t>also</w:t>
      </w:r>
      <w:r>
        <w:rPr>
          <w:spacing w:val="-9"/>
        </w:rPr>
        <w:t xml:space="preserve"> </w:t>
      </w:r>
      <w:r>
        <w:t>be</w:t>
      </w:r>
      <w:r>
        <w:rPr>
          <w:spacing w:val="-10"/>
        </w:rPr>
        <w:t xml:space="preserve"> </w:t>
      </w:r>
      <w:r>
        <w:t>a</w:t>
      </w:r>
      <w:r>
        <w:rPr>
          <w:spacing w:val="-9"/>
        </w:rPr>
        <w:t xml:space="preserve"> </w:t>
      </w:r>
      <w:r>
        <w:t>file</w:t>
      </w:r>
      <w:r>
        <w:rPr>
          <w:spacing w:val="-10"/>
        </w:rPr>
        <w:t xml:space="preserve"> </w:t>
      </w:r>
      <w:r>
        <w:t>format</w:t>
      </w:r>
      <w:r>
        <w:rPr>
          <w:spacing w:val="-9"/>
        </w:rPr>
        <w:t xml:space="preserve"> </w:t>
      </w:r>
      <w:r>
        <w:t>whose</w:t>
      </w:r>
      <w:r>
        <w:rPr>
          <w:spacing w:val="-9"/>
        </w:rPr>
        <w:t xml:space="preserve"> </w:t>
      </w:r>
      <w:r>
        <w:t>encoding</w:t>
      </w:r>
      <w:r>
        <w:rPr>
          <w:spacing w:val="-11"/>
        </w:rPr>
        <w:t xml:space="preserve"> </w:t>
      </w:r>
      <w:r>
        <w:t>is</w:t>
      </w:r>
      <w:r>
        <w:rPr>
          <w:spacing w:val="-10"/>
        </w:rPr>
        <w:t xml:space="preserve"> </w:t>
      </w:r>
      <w:r>
        <w:t>in</w:t>
      </w:r>
      <w:r>
        <w:rPr>
          <w:spacing w:val="-10"/>
        </w:rPr>
        <w:t xml:space="preserve"> </w:t>
      </w:r>
      <w:r>
        <w:t xml:space="preserve">fact </w:t>
      </w:r>
      <w:proofErr w:type="gramStart"/>
      <w:r>
        <w:t>published, but</w:t>
      </w:r>
      <w:proofErr w:type="gramEnd"/>
      <w:r>
        <w:t xml:space="preserve"> is restricted through licenses such that only the company itself or licensees may use it. In contrast, an </w:t>
      </w:r>
      <w:hyperlink r:id="rId42">
        <w:r>
          <w:t xml:space="preserve">open format </w:t>
        </w:r>
      </w:hyperlink>
      <w:r>
        <w:t>is a file format that is published and free to be used by</w:t>
      </w:r>
      <w:r>
        <w:rPr>
          <w:spacing w:val="-1"/>
        </w:rPr>
        <w:t xml:space="preserve"> </w:t>
      </w:r>
      <w:r>
        <w:t>everybody.</w:t>
      </w:r>
    </w:p>
    <w:p w14:paraId="25699D73" w14:textId="77777777" w:rsidR="00276EA4" w:rsidRDefault="00363069">
      <w:pPr>
        <w:pStyle w:val="BodyText"/>
        <w:spacing w:before="8"/>
        <w:ind w:left="1266"/>
        <w:jc w:val="both"/>
      </w:pPr>
      <w:r>
        <w:t>Proprietary formats examples:</w:t>
      </w:r>
    </w:p>
    <w:p w14:paraId="5FCA1446" w14:textId="77777777" w:rsidR="00276EA4" w:rsidRDefault="00363069">
      <w:pPr>
        <w:pStyle w:val="ListParagraph"/>
        <w:numPr>
          <w:ilvl w:val="3"/>
          <w:numId w:val="19"/>
        </w:numPr>
        <w:tabs>
          <w:tab w:val="left" w:pos="1985"/>
          <w:tab w:val="left" w:pos="1986"/>
        </w:tabs>
        <w:spacing w:before="7"/>
        <w:rPr>
          <w:rFonts w:ascii="Symbol" w:hAnsi="Symbol"/>
          <w:sz w:val="24"/>
        </w:rPr>
      </w:pPr>
      <w:hyperlink r:id="rId43">
        <w:r>
          <w:rPr>
            <w:sz w:val="24"/>
          </w:rPr>
          <w:t xml:space="preserve">PSD </w:t>
        </w:r>
      </w:hyperlink>
      <w:r>
        <w:rPr>
          <w:sz w:val="24"/>
        </w:rPr>
        <w:t xml:space="preserve">– (documented) </w:t>
      </w:r>
      <w:hyperlink r:id="rId44">
        <w:r>
          <w:rPr>
            <w:sz w:val="24"/>
          </w:rPr>
          <w:t>Adobe Photoshop</w:t>
        </w:r>
      </w:hyperlink>
      <w:r>
        <w:rPr>
          <w:sz w:val="24"/>
        </w:rPr>
        <w:t>'s native image</w:t>
      </w:r>
      <w:r>
        <w:rPr>
          <w:spacing w:val="-7"/>
          <w:sz w:val="24"/>
        </w:rPr>
        <w:t xml:space="preserve"> </w:t>
      </w:r>
      <w:r>
        <w:rPr>
          <w:sz w:val="24"/>
        </w:rPr>
        <w:t>format</w:t>
      </w:r>
    </w:p>
    <w:p w14:paraId="6678B6EA" w14:textId="77777777" w:rsidR="00276EA4" w:rsidRDefault="00363069">
      <w:pPr>
        <w:pStyle w:val="ListParagraph"/>
        <w:numPr>
          <w:ilvl w:val="3"/>
          <w:numId w:val="19"/>
        </w:numPr>
        <w:tabs>
          <w:tab w:val="left" w:pos="1985"/>
          <w:tab w:val="left" w:pos="1986"/>
        </w:tabs>
        <w:spacing w:before="6" w:line="256" w:lineRule="auto"/>
        <w:ind w:right="340"/>
        <w:rPr>
          <w:rFonts w:ascii="Symbol" w:hAnsi="Symbol"/>
          <w:sz w:val="24"/>
        </w:rPr>
      </w:pPr>
      <w:hyperlink r:id="rId45">
        <w:r>
          <w:rPr>
            <w:sz w:val="24"/>
          </w:rPr>
          <w:t xml:space="preserve">RAR </w:t>
        </w:r>
      </w:hyperlink>
      <w:r>
        <w:rPr>
          <w:sz w:val="24"/>
        </w:rPr>
        <w:t xml:space="preserve">– (partially documented) archive and compression file format owned by Alexander L. </w:t>
      </w:r>
      <w:proofErr w:type="spellStart"/>
      <w:r>
        <w:rPr>
          <w:sz w:val="24"/>
        </w:rPr>
        <w:t>Roshal</w:t>
      </w:r>
      <w:proofErr w:type="spellEnd"/>
    </w:p>
    <w:p w14:paraId="400E2804" w14:textId="77777777" w:rsidR="00276EA4" w:rsidRDefault="00363069">
      <w:pPr>
        <w:pStyle w:val="ListParagraph"/>
        <w:numPr>
          <w:ilvl w:val="3"/>
          <w:numId w:val="19"/>
        </w:numPr>
        <w:tabs>
          <w:tab w:val="left" w:pos="1985"/>
          <w:tab w:val="left" w:pos="1986"/>
        </w:tabs>
        <w:spacing w:line="282" w:lineRule="exact"/>
        <w:rPr>
          <w:rFonts w:ascii="Symbol" w:hAnsi="Symbol"/>
          <w:sz w:val="24"/>
        </w:rPr>
      </w:pPr>
      <w:hyperlink r:id="rId46">
        <w:r>
          <w:rPr>
            <w:sz w:val="24"/>
          </w:rPr>
          <w:t xml:space="preserve">WMA </w:t>
        </w:r>
      </w:hyperlink>
      <w:r>
        <w:rPr>
          <w:sz w:val="24"/>
        </w:rPr>
        <w:t>– a closed format, owned by</w:t>
      </w:r>
      <w:r>
        <w:rPr>
          <w:spacing w:val="1"/>
          <w:sz w:val="24"/>
        </w:rPr>
        <w:t xml:space="preserve"> </w:t>
      </w:r>
      <w:hyperlink r:id="rId47">
        <w:r>
          <w:rPr>
            <w:sz w:val="24"/>
          </w:rPr>
          <w:t>Microsoft</w:t>
        </w:r>
      </w:hyperlink>
    </w:p>
    <w:p w14:paraId="7A2208B3" w14:textId="77777777" w:rsidR="00276EA4" w:rsidRDefault="00276EA4">
      <w:pPr>
        <w:pStyle w:val="BodyText"/>
        <w:rPr>
          <w:sz w:val="28"/>
        </w:rPr>
      </w:pPr>
    </w:p>
    <w:p w14:paraId="06B4C6C6" w14:textId="77777777" w:rsidR="00276EA4" w:rsidRDefault="00276EA4">
      <w:pPr>
        <w:pStyle w:val="BodyText"/>
        <w:spacing w:before="7"/>
      </w:pPr>
    </w:p>
    <w:p w14:paraId="603A4443" w14:textId="77777777" w:rsidR="00276EA4" w:rsidRDefault="00363069">
      <w:pPr>
        <w:pStyle w:val="Heading3"/>
        <w:numPr>
          <w:ilvl w:val="1"/>
          <w:numId w:val="20"/>
        </w:numPr>
        <w:tabs>
          <w:tab w:val="left" w:pos="620"/>
        </w:tabs>
      </w:pPr>
      <w:r>
        <w:t>Image and Images File</w:t>
      </w:r>
      <w:r>
        <w:rPr>
          <w:spacing w:val="-1"/>
        </w:rPr>
        <w:t xml:space="preserve"> </w:t>
      </w:r>
      <w:r>
        <w:t>Format</w:t>
      </w:r>
    </w:p>
    <w:p w14:paraId="3659B03B" w14:textId="77777777" w:rsidR="00276EA4" w:rsidRDefault="00276EA4">
      <w:pPr>
        <w:pStyle w:val="BodyText"/>
        <w:spacing w:before="9"/>
        <w:rPr>
          <w:b/>
          <w:sz w:val="27"/>
        </w:rPr>
      </w:pPr>
    </w:p>
    <w:p w14:paraId="29CAA4DF" w14:textId="77777777" w:rsidR="00276EA4" w:rsidRDefault="00363069">
      <w:pPr>
        <w:pStyle w:val="Heading6"/>
        <w:spacing w:before="1"/>
        <w:jc w:val="both"/>
      </w:pPr>
      <w:r>
        <w:t>What is Image File Format?</w:t>
      </w:r>
    </w:p>
    <w:p w14:paraId="5E23C5E4" w14:textId="77777777" w:rsidR="00276EA4" w:rsidRDefault="00276EA4">
      <w:pPr>
        <w:pStyle w:val="BodyText"/>
        <w:rPr>
          <w:b/>
        </w:rPr>
      </w:pPr>
    </w:p>
    <w:p w14:paraId="1D6BB597" w14:textId="77777777" w:rsidR="00276EA4" w:rsidRDefault="00363069">
      <w:pPr>
        <w:pStyle w:val="BodyText"/>
        <w:ind w:left="200" w:right="337"/>
        <w:jc w:val="both"/>
      </w:pPr>
      <w:r>
        <w:rPr>
          <w:b/>
        </w:rPr>
        <w:t>Image</w:t>
      </w:r>
      <w:r>
        <w:rPr>
          <w:b/>
          <w:spacing w:val="-12"/>
        </w:rPr>
        <w:t xml:space="preserve"> </w:t>
      </w:r>
      <w:r>
        <w:rPr>
          <w:b/>
        </w:rPr>
        <w:t>file</w:t>
      </w:r>
      <w:r>
        <w:rPr>
          <w:b/>
          <w:spacing w:val="-11"/>
        </w:rPr>
        <w:t xml:space="preserve"> </w:t>
      </w:r>
      <w:r>
        <w:rPr>
          <w:b/>
        </w:rPr>
        <w:t xml:space="preserve">formats </w:t>
      </w:r>
      <w:r>
        <w:t>are</w:t>
      </w:r>
      <w:r>
        <w:rPr>
          <w:spacing w:val="-13"/>
        </w:rPr>
        <w:t xml:space="preserve"> </w:t>
      </w:r>
      <w:r>
        <w:t>standardized</w:t>
      </w:r>
      <w:r>
        <w:rPr>
          <w:spacing w:val="-10"/>
        </w:rPr>
        <w:t xml:space="preserve"> </w:t>
      </w:r>
      <w:r>
        <w:t>means</w:t>
      </w:r>
      <w:r>
        <w:rPr>
          <w:spacing w:val="-10"/>
        </w:rPr>
        <w:t xml:space="preserve"> </w:t>
      </w:r>
      <w:r>
        <w:t>of</w:t>
      </w:r>
      <w:r>
        <w:rPr>
          <w:spacing w:val="-12"/>
        </w:rPr>
        <w:t xml:space="preserve"> </w:t>
      </w:r>
      <w:r>
        <w:t>organizing</w:t>
      </w:r>
      <w:r>
        <w:rPr>
          <w:spacing w:val="-10"/>
        </w:rPr>
        <w:t xml:space="preserve"> </w:t>
      </w:r>
      <w:r>
        <w:t>and</w:t>
      </w:r>
      <w:r>
        <w:rPr>
          <w:spacing w:val="-10"/>
        </w:rPr>
        <w:t xml:space="preserve"> </w:t>
      </w:r>
      <w:hyperlink r:id="rId48">
        <w:r>
          <w:t>storing</w:t>
        </w:r>
        <w:r>
          <w:rPr>
            <w:spacing w:val="-1"/>
          </w:rPr>
          <w:t xml:space="preserve"> </w:t>
        </w:r>
        <w:r>
          <w:t>digital</w:t>
        </w:r>
        <w:r>
          <w:rPr>
            <w:spacing w:val="-10"/>
          </w:rPr>
          <w:t xml:space="preserve"> </w:t>
        </w:r>
        <w:r>
          <w:t>images</w:t>
        </w:r>
      </w:hyperlink>
      <w:r>
        <w:t>.</w:t>
      </w:r>
      <w:r>
        <w:rPr>
          <w:spacing w:val="-10"/>
        </w:rPr>
        <w:t xml:space="preserve"> </w:t>
      </w:r>
      <w:r>
        <w:t>An</w:t>
      </w:r>
      <w:r>
        <w:rPr>
          <w:spacing w:val="-12"/>
        </w:rPr>
        <w:t xml:space="preserve"> </w:t>
      </w:r>
      <w:r>
        <w:t xml:space="preserve">image file format may store data in an uncompressed format, a compressed format (which may be lossless or lossy), or a </w:t>
      </w:r>
      <w:hyperlink r:id="rId49">
        <w:r>
          <w:t xml:space="preserve">vector </w:t>
        </w:r>
      </w:hyperlink>
      <w:r>
        <w:t xml:space="preserve">format. Image </w:t>
      </w:r>
      <w:hyperlink r:id="rId50">
        <w:r>
          <w:t xml:space="preserve">files </w:t>
        </w:r>
      </w:hyperlink>
      <w:r>
        <w:t>are composed of digital data in one of these formats</w:t>
      </w:r>
      <w:r>
        <w:rPr>
          <w:spacing w:val="-11"/>
        </w:rPr>
        <w:t xml:space="preserve"> </w:t>
      </w:r>
      <w:r>
        <w:t>so</w:t>
      </w:r>
      <w:r>
        <w:rPr>
          <w:spacing w:val="-11"/>
        </w:rPr>
        <w:t xml:space="preserve"> </w:t>
      </w:r>
      <w:r>
        <w:t>that</w:t>
      </w:r>
      <w:r>
        <w:rPr>
          <w:spacing w:val="-10"/>
        </w:rPr>
        <w:t xml:space="preserve"> </w:t>
      </w:r>
      <w:r>
        <w:t>the</w:t>
      </w:r>
      <w:r>
        <w:rPr>
          <w:spacing w:val="-12"/>
        </w:rPr>
        <w:t xml:space="preserve"> </w:t>
      </w:r>
      <w:r>
        <w:t>data</w:t>
      </w:r>
      <w:r>
        <w:rPr>
          <w:spacing w:val="-11"/>
        </w:rPr>
        <w:t xml:space="preserve"> </w:t>
      </w:r>
      <w:r>
        <w:t>can</w:t>
      </w:r>
      <w:r>
        <w:rPr>
          <w:spacing w:val="-11"/>
        </w:rPr>
        <w:t xml:space="preserve"> </w:t>
      </w:r>
      <w:r>
        <w:t>be</w:t>
      </w:r>
      <w:r>
        <w:rPr>
          <w:spacing w:val="-1"/>
        </w:rPr>
        <w:t xml:space="preserve"> </w:t>
      </w:r>
      <w:hyperlink r:id="rId51">
        <w:r>
          <w:t>rasterized</w:t>
        </w:r>
        <w:r>
          <w:rPr>
            <w:spacing w:val="1"/>
          </w:rPr>
          <w:t xml:space="preserve"> </w:t>
        </w:r>
      </w:hyperlink>
      <w:r>
        <w:t>for</w:t>
      </w:r>
      <w:r>
        <w:rPr>
          <w:spacing w:val="-13"/>
        </w:rPr>
        <w:t xml:space="preserve"> </w:t>
      </w:r>
      <w:r>
        <w:t>use</w:t>
      </w:r>
      <w:r>
        <w:rPr>
          <w:spacing w:val="-11"/>
        </w:rPr>
        <w:t xml:space="preserve"> </w:t>
      </w:r>
      <w:r>
        <w:t>on</w:t>
      </w:r>
      <w:r>
        <w:rPr>
          <w:spacing w:val="-11"/>
        </w:rPr>
        <w:t xml:space="preserve"> </w:t>
      </w:r>
      <w:r>
        <w:t>a</w:t>
      </w:r>
      <w:r>
        <w:rPr>
          <w:spacing w:val="-11"/>
        </w:rPr>
        <w:t xml:space="preserve"> </w:t>
      </w:r>
      <w:r>
        <w:t>computer</w:t>
      </w:r>
      <w:r>
        <w:rPr>
          <w:spacing w:val="-12"/>
        </w:rPr>
        <w:t xml:space="preserve"> </w:t>
      </w:r>
      <w:r>
        <w:t>display</w:t>
      </w:r>
      <w:r>
        <w:rPr>
          <w:spacing w:val="-10"/>
        </w:rPr>
        <w:t xml:space="preserve"> </w:t>
      </w:r>
      <w:r>
        <w:t>or</w:t>
      </w:r>
      <w:r>
        <w:rPr>
          <w:spacing w:val="-12"/>
        </w:rPr>
        <w:t xml:space="preserve"> </w:t>
      </w:r>
      <w:r>
        <w:t>printer.</w:t>
      </w:r>
      <w:r>
        <w:rPr>
          <w:spacing w:val="-11"/>
        </w:rPr>
        <w:t xml:space="preserve"> </w:t>
      </w:r>
      <w:r>
        <w:t xml:space="preserve">Rasterization converts the image data into a grid of pixels. Each pixel has </w:t>
      </w:r>
      <w:proofErr w:type="gramStart"/>
      <w:r>
        <w:t>a number of</w:t>
      </w:r>
      <w:proofErr w:type="gramEnd"/>
      <w:r>
        <w:t xml:space="preserve"> bits to designate its color (and in some formats, its transparency). Rasterizing an image file for a specific device considers the number of bits per pixel (the color depth) that the device is designed to</w:t>
      </w:r>
      <w:r>
        <w:rPr>
          <w:spacing w:val="-9"/>
        </w:rPr>
        <w:t xml:space="preserve"> </w:t>
      </w:r>
      <w:r>
        <w:t>handle.</w:t>
      </w:r>
    </w:p>
    <w:p w14:paraId="48221BB3" w14:textId="77777777" w:rsidR="00276EA4" w:rsidRDefault="00276EA4">
      <w:pPr>
        <w:pStyle w:val="BodyText"/>
      </w:pPr>
    </w:p>
    <w:p w14:paraId="5F8D848E" w14:textId="77777777" w:rsidR="00276EA4" w:rsidRDefault="00363069">
      <w:pPr>
        <w:pStyle w:val="ListParagraph"/>
        <w:numPr>
          <w:ilvl w:val="0"/>
          <w:numId w:val="21"/>
        </w:numPr>
        <w:tabs>
          <w:tab w:val="left" w:pos="441"/>
        </w:tabs>
        <w:ind w:hanging="241"/>
        <w:rPr>
          <w:sz w:val="24"/>
        </w:rPr>
      </w:pPr>
      <w:r>
        <w:rPr>
          <w:sz w:val="24"/>
        </w:rPr>
        <w:t>PNG</w:t>
      </w:r>
    </w:p>
    <w:p w14:paraId="53233651" w14:textId="77777777" w:rsidR="00276EA4" w:rsidRDefault="00363069">
      <w:pPr>
        <w:pStyle w:val="BodyText"/>
        <w:ind w:left="200" w:right="340"/>
        <w:jc w:val="both"/>
      </w:pPr>
      <w:r>
        <w:t xml:space="preserve">Basic Definition: PNG or Portable Network Graphics files are a lossless image format originally designed to improve upon and replace the gif format. PNG files </w:t>
      </w:r>
      <w:proofErr w:type="gramStart"/>
      <w:r>
        <w:t>are able to</w:t>
      </w:r>
      <w:proofErr w:type="gramEnd"/>
      <w:r>
        <w:t xml:space="preserve"> handle up to 16 million </w:t>
      </w:r>
      <w:proofErr w:type="spellStart"/>
      <w:r>
        <w:t>colours</w:t>
      </w:r>
      <w:proofErr w:type="spellEnd"/>
      <w:r>
        <w:t xml:space="preserve">, unlike the 256 </w:t>
      </w:r>
      <w:proofErr w:type="spellStart"/>
      <w:r>
        <w:t>colours</w:t>
      </w:r>
      <w:proofErr w:type="spellEnd"/>
      <w:r>
        <w:t xml:space="preserve"> supported by GIF. A raster image format standardized by ISO/IEC.</w:t>
      </w:r>
    </w:p>
    <w:p w14:paraId="08E7AF80" w14:textId="77777777" w:rsidR="00276EA4" w:rsidRDefault="00363069">
      <w:pPr>
        <w:pStyle w:val="BodyText"/>
        <w:ind w:left="200" w:right="3516"/>
      </w:pPr>
      <w:r>
        <w:t>Compression: Lossless - compression without loss of quality Best For: Web Images</w:t>
      </w:r>
    </w:p>
    <w:p w14:paraId="3B446E75" w14:textId="77777777" w:rsidR="00276EA4" w:rsidRDefault="00363069">
      <w:pPr>
        <w:pStyle w:val="BodyText"/>
        <w:ind w:left="200" w:right="5664"/>
      </w:pPr>
      <w:r>
        <w:t>Special Attributes: Save Transparency Open format</w:t>
      </w:r>
    </w:p>
    <w:p w14:paraId="4B4E57BE" w14:textId="77777777" w:rsidR="00276EA4" w:rsidRDefault="00363069">
      <w:pPr>
        <w:pStyle w:val="BodyText"/>
        <w:spacing w:before="1"/>
        <w:ind w:left="200" w:right="6344"/>
      </w:pPr>
      <w:r>
        <w:t>MIME media type `image/</w:t>
      </w:r>
      <w:proofErr w:type="spellStart"/>
      <w:r>
        <w:t>png</w:t>
      </w:r>
      <w:proofErr w:type="spellEnd"/>
      <w:r>
        <w:t>` Conversion: lossy</w:t>
      </w:r>
    </w:p>
    <w:p w14:paraId="1788FAAE" w14:textId="77777777" w:rsidR="00276EA4" w:rsidRDefault="00363069">
      <w:pPr>
        <w:pStyle w:val="BodyText"/>
        <w:ind w:left="200"/>
      </w:pPr>
      <w:r>
        <w:t>encoding: UTF-8</w:t>
      </w:r>
    </w:p>
    <w:p w14:paraId="7D0592D7" w14:textId="77777777" w:rsidR="00276EA4" w:rsidRDefault="00276EA4">
      <w:pPr>
        <w:pStyle w:val="BodyText"/>
      </w:pPr>
    </w:p>
    <w:p w14:paraId="59DF33B2" w14:textId="77777777" w:rsidR="00276EA4" w:rsidRDefault="00363069">
      <w:pPr>
        <w:pStyle w:val="ListParagraph"/>
        <w:numPr>
          <w:ilvl w:val="0"/>
          <w:numId w:val="21"/>
        </w:numPr>
        <w:tabs>
          <w:tab w:val="left" w:pos="441"/>
        </w:tabs>
        <w:ind w:hanging="241"/>
        <w:rPr>
          <w:sz w:val="24"/>
        </w:rPr>
      </w:pPr>
      <w:r>
        <w:rPr>
          <w:sz w:val="24"/>
        </w:rPr>
        <w:t>JPG</w:t>
      </w:r>
    </w:p>
    <w:p w14:paraId="62CF1B96" w14:textId="77777777" w:rsidR="00276EA4" w:rsidRDefault="00363069">
      <w:pPr>
        <w:pStyle w:val="BodyText"/>
        <w:ind w:left="200" w:right="338"/>
        <w:jc w:val="both"/>
      </w:pPr>
      <w:r>
        <w:t>Basic Definition: JPEG, which stands for Joint Photographic Experts Groups is a “lossy” format meaning that the image is compressed to make a smaller file. The compression does create</w:t>
      </w:r>
      <w:r>
        <w:rPr>
          <w:spacing w:val="-8"/>
        </w:rPr>
        <w:t xml:space="preserve"> </w:t>
      </w:r>
      <w:r>
        <w:t>a</w:t>
      </w:r>
      <w:r>
        <w:rPr>
          <w:spacing w:val="-7"/>
        </w:rPr>
        <w:t xml:space="preserve"> </w:t>
      </w:r>
      <w:r>
        <w:t>loss</w:t>
      </w:r>
      <w:r>
        <w:rPr>
          <w:spacing w:val="-6"/>
        </w:rPr>
        <w:t xml:space="preserve"> </w:t>
      </w:r>
      <w:r>
        <w:t>in</w:t>
      </w:r>
      <w:r>
        <w:rPr>
          <w:spacing w:val="-6"/>
        </w:rPr>
        <w:t xml:space="preserve"> </w:t>
      </w:r>
      <w:proofErr w:type="gramStart"/>
      <w:r>
        <w:t>quality</w:t>
      </w:r>
      <w:proofErr w:type="gramEnd"/>
      <w:r>
        <w:rPr>
          <w:spacing w:val="-6"/>
        </w:rPr>
        <w:t xml:space="preserve"> </w:t>
      </w:r>
      <w:r>
        <w:t>but</w:t>
      </w:r>
      <w:r>
        <w:rPr>
          <w:spacing w:val="-6"/>
        </w:rPr>
        <w:t xml:space="preserve"> </w:t>
      </w:r>
      <w:r>
        <w:t>this</w:t>
      </w:r>
      <w:r>
        <w:rPr>
          <w:spacing w:val="-6"/>
        </w:rPr>
        <w:t xml:space="preserve"> </w:t>
      </w:r>
      <w:r>
        <w:t>loss</w:t>
      </w:r>
      <w:r>
        <w:rPr>
          <w:spacing w:val="-6"/>
        </w:rPr>
        <w:t xml:space="preserve"> </w:t>
      </w:r>
      <w:r>
        <w:t>is</w:t>
      </w:r>
      <w:r>
        <w:rPr>
          <w:spacing w:val="-6"/>
        </w:rPr>
        <w:t xml:space="preserve"> </w:t>
      </w:r>
      <w:r>
        <w:t>generally</w:t>
      </w:r>
      <w:r>
        <w:rPr>
          <w:spacing w:val="-6"/>
        </w:rPr>
        <w:t xml:space="preserve"> </w:t>
      </w:r>
      <w:r>
        <w:t>not</w:t>
      </w:r>
      <w:r>
        <w:rPr>
          <w:spacing w:val="-8"/>
        </w:rPr>
        <w:t xml:space="preserve"> </w:t>
      </w:r>
      <w:r>
        <w:t>noticeable.</w:t>
      </w:r>
      <w:r>
        <w:rPr>
          <w:spacing w:val="-7"/>
        </w:rPr>
        <w:t xml:space="preserve"> </w:t>
      </w:r>
      <w:r>
        <w:t>JPEG</w:t>
      </w:r>
      <w:r>
        <w:rPr>
          <w:spacing w:val="-7"/>
        </w:rPr>
        <w:t xml:space="preserve"> </w:t>
      </w:r>
      <w:r>
        <w:t>files</w:t>
      </w:r>
      <w:r>
        <w:rPr>
          <w:spacing w:val="-6"/>
        </w:rPr>
        <w:t xml:space="preserve"> </w:t>
      </w:r>
      <w:r>
        <w:t>are</w:t>
      </w:r>
      <w:r>
        <w:rPr>
          <w:spacing w:val="-7"/>
        </w:rPr>
        <w:t xml:space="preserve"> </w:t>
      </w:r>
      <w:r>
        <w:t>very</w:t>
      </w:r>
      <w:r>
        <w:rPr>
          <w:spacing w:val="-7"/>
        </w:rPr>
        <w:t xml:space="preserve"> </w:t>
      </w:r>
      <w:r>
        <w:t>common</w:t>
      </w:r>
      <w:r>
        <w:rPr>
          <w:spacing w:val="-6"/>
        </w:rPr>
        <w:t xml:space="preserve"> </w:t>
      </w:r>
      <w:r>
        <w:t>on the</w:t>
      </w:r>
      <w:r>
        <w:rPr>
          <w:spacing w:val="-4"/>
        </w:rPr>
        <w:t xml:space="preserve"> </w:t>
      </w:r>
      <w:r>
        <w:t>Internet</w:t>
      </w:r>
      <w:r>
        <w:rPr>
          <w:spacing w:val="-3"/>
        </w:rPr>
        <w:t xml:space="preserve"> </w:t>
      </w:r>
      <w:r>
        <w:t>and</w:t>
      </w:r>
      <w:r>
        <w:rPr>
          <w:spacing w:val="-4"/>
        </w:rPr>
        <w:t xml:space="preserve"> </w:t>
      </w:r>
      <w:r>
        <w:t>JPEG</w:t>
      </w:r>
      <w:r>
        <w:rPr>
          <w:spacing w:val="-5"/>
        </w:rPr>
        <w:t xml:space="preserve"> </w:t>
      </w:r>
      <w:r>
        <w:t>is</w:t>
      </w:r>
      <w:r>
        <w:rPr>
          <w:spacing w:val="-3"/>
        </w:rPr>
        <w:t xml:space="preserve"> </w:t>
      </w:r>
      <w:r>
        <w:t>a</w:t>
      </w:r>
      <w:r>
        <w:rPr>
          <w:spacing w:val="-4"/>
        </w:rPr>
        <w:t xml:space="preserve"> </w:t>
      </w:r>
      <w:r>
        <w:t>popular</w:t>
      </w:r>
      <w:r>
        <w:rPr>
          <w:spacing w:val="-5"/>
        </w:rPr>
        <w:t xml:space="preserve"> </w:t>
      </w:r>
      <w:r>
        <w:t>format</w:t>
      </w:r>
      <w:r>
        <w:rPr>
          <w:spacing w:val="-4"/>
        </w:rPr>
        <w:t xml:space="preserve"> </w:t>
      </w:r>
      <w:r>
        <w:t>for</w:t>
      </w:r>
      <w:r>
        <w:rPr>
          <w:spacing w:val="-5"/>
        </w:rPr>
        <w:t xml:space="preserve"> </w:t>
      </w:r>
      <w:r>
        <w:t>digital</w:t>
      </w:r>
      <w:r>
        <w:rPr>
          <w:spacing w:val="-4"/>
        </w:rPr>
        <w:t xml:space="preserve"> </w:t>
      </w:r>
      <w:r>
        <w:t>cameras</w:t>
      </w:r>
      <w:r>
        <w:rPr>
          <w:spacing w:val="-1"/>
        </w:rPr>
        <w:t xml:space="preserve"> </w:t>
      </w:r>
      <w:r>
        <w:t>-</w:t>
      </w:r>
      <w:r>
        <w:rPr>
          <w:spacing w:val="-4"/>
        </w:rPr>
        <w:t xml:space="preserve"> </w:t>
      </w:r>
      <w:r>
        <w:t>making</w:t>
      </w:r>
      <w:r>
        <w:rPr>
          <w:spacing w:val="-4"/>
        </w:rPr>
        <w:t xml:space="preserve"> </w:t>
      </w:r>
      <w:r>
        <w:t>it</w:t>
      </w:r>
      <w:r>
        <w:rPr>
          <w:spacing w:val="-3"/>
        </w:rPr>
        <w:t xml:space="preserve"> </w:t>
      </w:r>
      <w:r>
        <w:t>ideal</w:t>
      </w:r>
      <w:r>
        <w:rPr>
          <w:spacing w:val="-3"/>
        </w:rPr>
        <w:t xml:space="preserve"> </w:t>
      </w:r>
      <w:r>
        <w:t>for</w:t>
      </w:r>
      <w:r>
        <w:rPr>
          <w:spacing w:val="-5"/>
        </w:rPr>
        <w:t xml:space="preserve"> </w:t>
      </w:r>
      <w:r>
        <w:t>web</w:t>
      </w:r>
      <w:r>
        <w:rPr>
          <w:spacing w:val="-4"/>
        </w:rPr>
        <w:t xml:space="preserve"> </w:t>
      </w:r>
      <w:r>
        <w:t>use</w:t>
      </w:r>
      <w:r>
        <w:rPr>
          <w:spacing w:val="-4"/>
        </w:rPr>
        <w:t xml:space="preserve"> </w:t>
      </w:r>
      <w:r>
        <w:t>and non-professional prints. An image format standardized by ISO/IEC</w:t>
      </w:r>
    </w:p>
    <w:p w14:paraId="3E624739" w14:textId="77777777" w:rsidR="00276EA4" w:rsidRDefault="00276EA4">
      <w:pPr>
        <w:jc w:val="both"/>
        <w:sectPr w:rsidR="00276EA4">
          <w:pgSz w:w="11910" w:h="16840"/>
          <w:pgMar w:top="1360" w:right="1100" w:bottom="1480" w:left="1240" w:header="0" w:footer="969" w:gutter="0"/>
          <w:cols w:space="720"/>
        </w:sectPr>
      </w:pPr>
    </w:p>
    <w:p w14:paraId="5B53279A" w14:textId="77777777" w:rsidR="00276EA4" w:rsidRDefault="00363069">
      <w:pPr>
        <w:pStyle w:val="BodyText"/>
        <w:spacing w:before="117"/>
        <w:ind w:left="200"/>
      </w:pPr>
      <w:r>
        <w:lastRenderedPageBreak/>
        <w:t>Compression: Lossy - some file information is compressed or lost</w:t>
      </w:r>
    </w:p>
    <w:p w14:paraId="20232D3E" w14:textId="77777777" w:rsidR="00276EA4" w:rsidRDefault="00363069">
      <w:pPr>
        <w:pStyle w:val="BodyText"/>
        <w:ind w:left="200"/>
      </w:pPr>
      <w:r>
        <w:t>Best For: Web Images, Non-Professional Printing, E-Mail, PowerPoint</w:t>
      </w:r>
    </w:p>
    <w:p w14:paraId="008B6564" w14:textId="77777777" w:rsidR="00276EA4" w:rsidRDefault="00363069">
      <w:pPr>
        <w:pStyle w:val="BodyText"/>
        <w:ind w:left="200" w:right="321"/>
      </w:pPr>
      <w:r>
        <w:t>Special</w:t>
      </w:r>
      <w:r>
        <w:rPr>
          <w:spacing w:val="-11"/>
        </w:rPr>
        <w:t xml:space="preserve"> </w:t>
      </w:r>
      <w:r>
        <w:t>Attributes:</w:t>
      </w:r>
      <w:r>
        <w:rPr>
          <w:spacing w:val="-10"/>
        </w:rPr>
        <w:t xml:space="preserve"> </w:t>
      </w:r>
      <w:r>
        <w:t>Can</w:t>
      </w:r>
      <w:r>
        <w:rPr>
          <w:spacing w:val="-9"/>
        </w:rPr>
        <w:t xml:space="preserve"> </w:t>
      </w:r>
      <w:r>
        <w:t>choose</w:t>
      </w:r>
      <w:r>
        <w:rPr>
          <w:spacing w:val="-11"/>
        </w:rPr>
        <w:t xml:space="preserve"> </w:t>
      </w:r>
      <w:r>
        <w:t>amount</w:t>
      </w:r>
      <w:r>
        <w:rPr>
          <w:spacing w:val="-9"/>
        </w:rPr>
        <w:t xml:space="preserve"> </w:t>
      </w:r>
      <w:r>
        <w:t>of</w:t>
      </w:r>
      <w:r>
        <w:rPr>
          <w:spacing w:val="-10"/>
        </w:rPr>
        <w:t xml:space="preserve"> </w:t>
      </w:r>
      <w:r>
        <w:t>compression</w:t>
      </w:r>
      <w:r>
        <w:rPr>
          <w:spacing w:val="-10"/>
        </w:rPr>
        <w:t xml:space="preserve"> </w:t>
      </w:r>
      <w:r>
        <w:t>when</w:t>
      </w:r>
      <w:r>
        <w:rPr>
          <w:spacing w:val="-10"/>
        </w:rPr>
        <w:t xml:space="preserve"> </w:t>
      </w:r>
      <w:r>
        <w:t>saving</w:t>
      </w:r>
      <w:r>
        <w:rPr>
          <w:spacing w:val="-11"/>
        </w:rPr>
        <w:t xml:space="preserve"> </w:t>
      </w:r>
      <w:r>
        <w:t>in</w:t>
      </w:r>
      <w:r>
        <w:rPr>
          <w:spacing w:val="-8"/>
        </w:rPr>
        <w:t xml:space="preserve"> </w:t>
      </w:r>
      <w:r>
        <w:t>image</w:t>
      </w:r>
      <w:r>
        <w:rPr>
          <w:spacing w:val="-12"/>
        </w:rPr>
        <w:t xml:space="preserve"> </w:t>
      </w:r>
      <w:r>
        <w:t>editing</w:t>
      </w:r>
      <w:r>
        <w:rPr>
          <w:spacing w:val="-10"/>
        </w:rPr>
        <w:t xml:space="preserve"> </w:t>
      </w:r>
      <w:r>
        <w:t>programs like Adobe Photoshop or</w:t>
      </w:r>
      <w:r>
        <w:rPr>
          <w:spacing w:val="-5"/>
        </w:rPr>
        <w:t xml:space="preserve"> </w:t>
      </w:r>
      <w:r>
        <w:t>GIMP.</w:t>
      </w:r>
    </w:p>
    <w:p w14:paraId="7EBD53D6" w14:textId="77777777" w:rsidR="00276EA4" w:rsidRDefault="00363069">
      <w:pPr>
        <w:pStyle w:val="BodyText"/>
        <w:ind w:left="200"/>
      </w:pPr>
      <w:r>
        <w:t>Open format</w:t>
      </w:r>
    </w:p>
    <w:p w14:paraId="404646E2" w14:textId="77777777" w:rsidR="00276EA4" w:rsidRDefault="00363069">
      <w:pPr>
        <w:pStyle w:val="BodyText"/>
        <w:ind w:left="200" w:right="6290"/>
      </w:pPr>
      <w:r>
        <w:t>MIME media type `image/jpeg` encoding: UTF-8</w:t>
      </w:r>
    </w:p>
    <w:p w14:paraId="631A2125" w14:textId="77777777" w:rsidR="00276EA4" w:rsidRDefault="00276EA4">
      <w:pPr>
        <w:pStyle w:val="BodyText"/>
      </w:pPr>
    </w:p>
    <w:p w14:paraId="7C76687F" w14:textId="77777777" w:rsidR="00276EA4" w:rsidRDefault="00363069">
      <w:pPr>
        <w:pStyle w:val="ListParagraph"/>
        <w:numPr>
          <w:ilvl w:val="0"/>
          <w:numId w:val="21"/>
        </w:numPr>
        <w:tabs>
          <w:tab w:val="left" w:pos="441"/>
        </w:tabs>
        <w:ind w:hanging="241"/>
        <w:rPr>
          <w:sz w:val="24"/>
        </w:rPr>
      </w:pPr>
      <w:r>
        <w:rPr>
          <w:sz w:val="24"/>
        </w:rPr>
        <w:t>GIF</w:t>
      </w:r>
    </w:p>
    <w:p w14:paraId="6593CB18" w14:textId="77777777" w:rsidR="00276EA4" w:rsidRDefault="00363069">
      <w:pPr>
        <w:pStyle w:val="BodyText"/>
        <w:ind w:left="200" w:right="366"/>
      </w:pPr>
      <w:r>
        <w:t xml:space="preserve">Basic Definition: GIF or Graphics Interchange Format files are widely used for web </w:t>
      </w:r>
      <w:proofErr w:type="gramStart"/>
      <w:r>
        <w:t>graphics, because</w:t>
      </w:r>
      <w:proofErr w:type="gramEnd"/>
      <w:r>
        <w:t xml:space="preserve"> they are limited to only 256 </w:t>
      </w:r>
      <w:proofErr w:type="spellStart"/>
      <w:r>
        <w:t>colours</w:t>
      </w:r>
      <w:proofErr w:type="spellEnd"/>
      <w:r>
        <w:t>, can allow for transparency, and can be animated. GIF files are typically small is size and are very portable.</w:t>
      </w:r>
    </w:p>
    <w:p w14:paraId="71E33467" w14:textId="77777777" w:rsidR="00276EA4" w:rsidRDefault="00276EA4">
      <w:pPr>
        <w:pStyle w:val="BodyText"/>
        <w:spacing w:before="1"/>
      </w:pPr>
    </w:p>
    <w:p w14:paraId="345E47B5" w14:textId="77777777" w:rsidR="00276EA4" w:rsidRDefault="00363069">
      <w:pPr>
        <w:pStyle w:val="BodyText"/>
        <w:ind w:left="200" w:right="3516"/>
      </w:pPr>
      <w:r>
        <w:t>Compression: Lossless - compression without loss of quality Best For: Web Images</w:t>
      </w:r>
    </w:p>
    <w:p w14:paraId="1FF1C100" w14:textId="77777777" w:rsidR="00276EA4" w:rsidRDefault="00363069">
      <w:pPr>
        <w:pStyle w:val="BodyText"/>
        <w:ind w:left="200" w:right="3418"/>
      </w:pPr>
      <w:r>
        <w:t>Special Attributes: Can be Animated, Can Save Transparency Formerly proprietary now Open format</w:t>
      </w:r>
    </w:p>
    <w:p w14:paraId="1885D31A" w14:textId="77777777" w:rsidR="00276EA4" w:rsidRDefault="00363069">
      <w:pPr>
        <w:pStyle w:val="BodyText"/>
        <w:ind w:left="200" w:right="6437"/>
      </w:pPr>
      <w:r>
        <w:t>MIME media type `image/gif` encoding: UTF-8</w:t>
      </w:r>
    </w:p>
    <w:p w14:paraId="61004577" w14:textId="77777777" w:rsidR="00276EA4" w:rsidRDefault="00276EA4">
      <w:pPr>
        <w:pStyle w:val="BodyText"/>
      </w:pPr>
    </w:p>
    <w:p w14:paraId="6275C8D6" w14:textId="77777777" w:rsidR="00276EA4" w:rsidRDefault="00363069">
      <w:pPr>
        <w:pStyle w:val="ListParagraph"/>
        <w:numPr>
          <w:ilvl w:val="0"/>
          <w:numId w:val="21"/>
        </w:numPr>
        <w:tabs>
          <w:tab w:val="left" w:pos="441"/>
        </w:tabs>
        <w:ind w:hanging="241"/>
        <w:rPr>
          <w:sz w:val="24"/>
        </w:rPr>
      </w:pPr>
      <w:r>
        <w:rPr>
          <w:sz w:val="24"/>
        </w:rPr>
        <w:t>WEBP</w:t>
      </w:r>
    </w:p>
    <w:p w14:paraId="5BA69514" w14:textId="77777777" w:rsidR="00276EA4" w:rsidRDefault="00363069">
      <w:pPr>
        <w:pStyle w:val="BodyText"/>
        <w:ind w:left="200" w:right="338"/>
        <w:jc w:val="both"/>
      </w:pPr>
      <w:r>
        <w:t xml:space="preserve">Basic Definition: A WEBP file is an image saved in the </w:t>
      </w:r>
      <w:proofErr w:type="spellStart"/>
      <w:r>
        <w:t>WebP</w:t>
      </w:r>
      <w:proofErr w:type="spellEnd"/>
      <w:r>
        <w:t xml:space="preserve"> (pronounced "</w:t>
      </w:r>
      <w:proofErr w:type="spellStart"/>
      <w:r>
        <w:t>Weppy</w:t>
      </w:r>
      <w:proofErr w:type="spellEnd"/>
      <w:r>
        <w:t>") raster image</w:t>
      </w:r>
      <w:r>
        <w:rPr>
          <w:spacing w:val="-5"/>
        </w:rPr>
        <w:t xml:space="preserve"> </w:t>
      </w:r>
      <w:r>
        <w:t>format</w:t>
      </w:r>
      <w:r>
        <w:rPr>
          <w:spacing w:val="-4"/>
        </w:rPr>
        <w:t xml:space="preserve"> </w:t>
      </w:r>
      <w:r>
        <w:t>developed</w:t>
      </w:r>
      <w:r>
        <w:rPr>
          <w:spacing w:val="-1"/>
        </w:rPr>
        <w:t xml:space="preserve"> </w:t>
      </w:r>
      <w:r>
        <w:t>by</w:t>
      </w:r>
      <w:r>
        <w:rPr>
          <w:spacing w:val="-4"/>
        </w:rPr>
        <w:t xml:space="preserve"> </w:t>
      </w:r>
      <w:r>
        <w:t>Google</w:t>
      </w:r>
      <w:r>
        <w:rPr>
          <w:spacing w:val="-5"/>
        </w:rPr>
        <w:t xml:space="preserve"> </w:t>
      </w:r>
      <w:r>
        <w:t>for</w:t>
      </w:r>
      <w:r>
        <w:rPr>
          <w:spacing w:val="-5"/>
        </w:rPr>
        <w:t xml:space="preserve"> </w:t>
      </w:r>
      <w:r>
        <w:t>web</w:t>
      </w:r>
      <w:r>
        <w:rPr>
          <w:spacing w:val="-4"/>
        </w:rPr>
        <w:t xml:space="preserve"> </w:t>
      </w:r>
      <w:r>
        <w:t>graphics.</w:t>
      </w:r>
      <w:r>
        <w:rPr>
          <w:spacing w:val="-3"/>
        </w:rPr>
        <w:t xml:space="preserve"> </w:t>
      </w:r>
      <w:r>
        <w:t>The</w:t>
      </w:r>
      <w:r>
        <w:rPr>
          <w:spacing w:val="-5"/>
        </w:rPr>
        <w:t xml:space="preserve"> </w:t>
      </w:r>
      <w:proofErr w:type="spellStart"/>
      <w:r>
        <w:t>WebP</w:t>
      </w:r>
      <w:proofErr w:type="spellEnd"/>
      <w:r>
        <w:rPr>
          <w:spacing w:val="-3"/>
        </w:rPr>
        <w:t xml:space="preserve"> </w:t>
      </w:r>
      <w:r>
        <w:t>format</w:t>
      </w:r>
      <w:r>
        <w:rPr>
          <w:spacing w:val="-4"/>
        </w:rPr>
        <w:t xml:space="preserve"> </w:t>
      </w:r>
      <w:r>
        <w:t>reduces</w:t>
      </w:r>
      <w:r>
        <w:rPr>
          <w:spacing w:val="-4"/>
        </w:rPr>
        <w:t xml:space="preserve"> </w:t>
      </w:r>
      <w:r>
        <w:t>file</w:t>
      </w:r>
      <w:r>
        <w:rPr>
          <w:spacing w:val="-5"/>
        </w:rPr>
        <w:t xml:space="preserve"> </w:t>
      </w:r>
      <w:r>
        <w:t>size</w:t>
      </w:r>
      <w:r>
        <w:rPr>
          <w:spacing w:val="-4"/>
        </w:rPr>
        <w:t xml:space="preserve"> </w:t>
      </w:r>
      <w:r>
        <w:t>more than standard JPEG compression while maintaining similar or better image</w:t>
      </w:r>
      <w:r>
        <w:rPr>
          <w:spacing w:val="-7"/>
        </w:rPr>
        <w:t xml:space="preserve"> </w:t>
      </w:r>
      <w:r>
        <w:t>quality.</w:t>
      </w:r>
    </w:p>
    <w:p w14:paraId="20B20A37" w14:textId="77777777" w:rsidR="00276EA4" w:rsidRDefault="00276EA4">
      <w:pPr>
        <w:pStyle w:val="BodyText"/>
      </w:pPr>
    </w:p>
    <w:p w14:paraId="693EB3AC" w14:textId="77777777" w:rsidR="00276EA4" w:rsidRDefault="00363069">
      <w:pPr>
        <w:pStyle w:val="BodyText"/>
        <w:ind w:left="200"/>
      </w:pPr>
      <w:r>
        <w:t>Compression: supports both lossy and lossless compression</w:t>
      </w:r>
    </w:p>
    <w:p w14:paraId="257FC991" w14:textId="77777777" w:rsidR="00276EA4" w:rsidRDefault="00363069">
      <w:pPr>
        <w:pStyle w:val="BodyText"/>
        <w:ind w:left="200"/>
      </w:pPr>
      <w:r>
        <w:t>Best For: Web Images (not supported by safari, Internet Explorer)</w:t>
      </w:r>
    </w:p>
    <w:p w14:paraId="326491B9" w14:textId="77777777" w:rsidR="00276EA4" w:rsidRDefault="00363069">
      <w:pPr>
        <w:pStyle w:val="BodyText"/>
        <w:ind w:left="200" w:right="321"/>
      </w:pPr>
      <w:r>
        <w:t xml:space="preserve">Special Attributes: includes an alpha channel for transparency. Several graphics editors can open and save </w:t>
      </w:r>
      <w:proofErr w:type="spellStart"/>
      <w:r>
        <w:t>WebP</w:t>
      </w:r>
      <w:proofErr w:type="spellEnd"/>
      <w:r>
        <w:t xml:space="preserve"> files, such as Adobe Photoshop, Gimp, Image </w:t>
      </w:r>
      <w:proofErr w:type="spellStart"/>
      <w:r>
        <w:t>Magick</w:t>
      </w:r>
      <w:proofErr w:type="spellEnd"/>
      <w:r>
        <w:t xml:space="preserve">, and </w:t>
      </w:r>
      <w:proofErr w:type="spellStart"/>
      <w:r>
        <w:t>IrfanView</w:t>
      </w:r>
      <w:proofErr w:type="spellEnd"/>
      <w:r>
        <w:t>. License: developed by [Google](https://en.wikipedia.org/wiki/Google), based on technology acquired with the purchase of [On2 Technologies]</w:t>
      </w:r>
    </w:p>
    <w:p w14:paraId="57373C13" w14:textId="77777777" w:rsidR="00276EA4" w:rsidRDefault="00363069">
      <w:pPr>
        <w:pStyle w:val="BodyText"/>
        <w:spacing w:before="1"/>
        <w:ind w:left="200" w:right="6184"/>
      </w:pPr>
      <w:r>
        <w:t>MIME media type `image/</w:t>
      </w:r>
      <w:proofErr w:type="spellStart"/>
      <w:r>
        <w:t>webp</w:t>
      </w:r>
      <w:proofErr w:type="spellEnd"/>
      <w:r>
        <w:t>` encoding: UTF-8</w:t>
      </w:r>
    </w:p>
    <w:p w14:paraId="7D0884E2" w14:textId="77777777" w:rsidR="00276EA4" w:rsidRDefault="00276EA4">
      <w:pPr>
        <w:pStyle w:val="BodyText"/>
        <w:spacing w:before="11"/>
        <w:rPr>
          <w:sz w:val="23"/>
        </w:rPr>
      </w:pPr>
    </w:p>
    <w:p w14:paraId="4ADEC617" w14:textId="77777777" w:rsidR="00276EA4" w:rsidRDefault="00363069">
      <w:pPr>
        <w:pStyle w:val="ListParagraph"/>
        <w:numPr>
          <w:ilvl w:val="0"/>
          <w:numId w:val="21"/>
        </w:numPr>
        <w:tabs>
          <w:tab w:val="left" w:pos="441"/>
        </w:tabs>
        <w:ind w:hanging="241"/>
        <w:rPr>
          <w:sz w:val="24"/>
        </w:rPr>
      </w:pPr>
      <w:r>
        <w:rPr>
          <w:sz w:val="24"/>
        </w:rPr>
        <w:t>SVG</w:t>
      </w:r>
    </w:p>
    <w:p w14:paraId="5F624116" w14:textId="77777777" w:rsidR="00276EA4" w:rsidRDefault="00363069">
      <w:pPr>
        <w:pStyle w:val="BodyText"/>
        <w:ind w:left="200" w:right="337"/>
        <w:jc w:val="both"/>
      </w:pPr>
      <w:r>
        <w:t>Basic Definition: An SVG file is a graphics file that uses a two-dimensional [vector graphic] format created by the World Wide Web Consortium (W3C). It describes images using a text format</w:t>
      </w:r>
      <w:r>
        <w:rPr>
          <w:spacing w:val="-9"/>
        </w:rPr>
        <w:t xml:space="preserve"> </w:t>
      </w:r>
      <w:r>
        <w:t>that</w:t>
      </w:r>
      <w:r>
        <w:rPr>
          <w:spacing w:val="-9"/>
        </w:rPr>
        <w:t xml:space="preserve"> </w:t>
      </w:r>
      <w:r>
        <w:t>is</w:t>
      </w:r>
      <w:r>
        <w:rPr>
          <w:spacing w:val="-8"/>
        </w:rPr>
        <w:t xml:space="preserve"> </w:t>
      </w:r>
      <w:r>
        <w:t>based</w:t>
      </w:r>
      <w:r>
        <w:rPr>
          <w:spacing w:val="-9"/>
        </w:rPr>
        <w:t xml:space="preserve"> </w:t>
      </w:r>
      <w:r>
        <w:t>on</w:t>
      </w:r>
      <w:r>
        <w:rPr>
          <w:spacing w:val="-6"/>
        </w:rPr>
        <w:t xml:space="preserve"> </w:t>
      </w:r>
      <w:r>
        <w:t>[XML](https://techterms.com/definition/xml).</w:t>
      </w:r>
      <w:r>
        <w:rPr>
          <w:spacing w:val="-9"/>
        </w:rPr>
        <w:t xml:space="preserve"> </w:t>
      </w:r>
      <w:r>
        <w:t>SVG</w:t>
      </w:r>
      <w:r>
        <w:rPr>
          <w:spacing w:val="-10"/>
        </w:rPr>
        <w:t xml:space="preserve"> </w:t>
      </w:r>
      <w:r>
        <w:t>files</w:t>
      </w:r>
      <w:r>
        <w:rPr>
          <w:spacing w:val="-8"/>
        </w:rPr>
        <w:t xml:space="preserve"> </w:t>
      </w:r>
      <w:r>
        <w:t>are</w:t>
      </w:r>
      <w:r>
        <w:rPr>
          <w:spacing w:val="-9"/>
        </w:rPr>
        <w:t xml:space="preserve"> </w:t>
      </w:r>
      <w:r>
        <w:t>developed as a standard format for displaying vector graphics on the</w:t>
      </w:r>
      <w:r>
        <w:rPr>
          <w:spacing w:val="-2"/>
        </w:rPr>
        <w:t xml:space="preserve"> </w:t>
      </w:r>
      <w:r>
        <w:t>web.</w:t>
      </w:r>
    </w:p>
    <w:p w14:paraId="5767D5F0" w14:textId="77777777" w:rsidR="00276EA4" w:rsidRDefault="00276EA4">
      <w:pPr>
        <w:pStyle w:val="BodyText"/>
        <w:spacing w:before="1"/>
      </w:pPr>
    </w:p>
    <w:p w14:paraId="45873613" w14:textId="77777777" w:rsidR="00276EA4" w:rsidRDefault="00363069">
      <w:pPr>
        <w:pStyle w:val="BodyText"/>
        <w:ind w:left="200" w:right="3629"/>
      </w:pPr>
      <w:r>
        <w:t>Compression: supports both lossy and lossless compression Best For: Web pages</w:t>
      </w:r>
    </w:p>
    <w:p w14:paraId="6F32413B" w14:textId="77777777" w:rsidR="00276EA4" w:rsidRDefault="00363069">
      <w:pPr>
        <w:pStyle w:val="BodyText"/>
        <w:ind w:left="200" w:right="886"/>
      </w:pPr>
      <w:r>
        <w:t>Special Attributes: SVG images can be created and exported from Adobe Creative Suite programs, such as Illustrator and Go Live.</w:t>
      </w:r>
    </w:p>
    <w:p w14:paraId="75FD5576" w14:textId="77777777" w:rsidR="00276EA4" w:rsidRDefault="00363069">
      <w:pPr>
        <w:pStyle w:val="BodyText"/>
        <w:ind w:left="200" w:right="4955"/>
      </w:pPr>
      <w:r>
        <w:t>License: open standard by w3c Open Format MIME media type `image/</w:t>
      </w:r>
      <w:proofErr w:type="spellStart"/>
      <w:r>
        <w:t>svg+xml</w:t>
      </w:r>
      <w:proofErr w:type="spellEnd"/>
      <w:r>
        <w:t>` encoding: UTF-8, XML</w:t>
      </w:r>
    </w:p>
    <w:p w14:paraId="12C498C4" w14:textId="77777777" w:rsidR="00276EA4" w:rsidRDefault="00276EA4">
      <w:pPr>
        <w:sectPr w:rsidR="00276EA4">
          <w:pgSz w:w="11910" w:h="16840"/>
          <w:pgMar w:top="1580" w:right="1100" w:bottom="1480" w:left="1240" w:header="0" w:footer="969" w:gutter="0"/>
          <w:cols w:space="720"/>
        </w:sectPr>
      </w:pPr>
    </w:p>
    <w:p w14:paraId="1B254549" w14:textId="77777777" w:rsidR="00276EA4" w:rsidRDefault="00363069">
      <w:pPr>
        <w:pStyle w:val="Heading3"/>
        <w:numPr>
          <w:ilvl w:val="1"/>
          <w:numId w:val="20"/>
        </w:numPr>
        <w:tabs>
          <w:tab w:val="left" w:pos="620"/>
        </w:tabs>
        <w:spacing w:before="61"/>
      </w:pPr>
      <w:r>
        <w:lastRenderedPageBreak/>
        <w:t>Document and Document File</w:t>
      </w:r>
      <w:r>
        <w:rPr>
          <w:spacing w:val="-8"/>
        </w:rPr>
        <w:t xml:space="preserve"> </w:t>
      </w:r>
      <w:r>
        <w:t>Format</w:t>
      </w:r>
    </w:p>
    <w:p w14:paraId="7FDFD031" w14:textId="77777777" w:rsidR="00276EA4" w:rsidRDefault="00363069">
      <w:pPr>
        <w:pStyle w:val="Heading6"/>
        <w:spacing w:before="160"/>
        <w:jc w:val="both"/>
      </w:pPr>
      <w:r>
        <w:t>What is document file format?</w:t>
      </w:r>
    </w:p>
    <w:p w14:paraId="4842DD5D" w14:textId="77777777" w:rsidR="00276EA4" w:rsidRDefault="00363069">
      <w:pPr>
        <w:pStyle w:val="BodyText"/>
        <w:spacing w:before="139"/>
        <w:ind w:left="200" w:right="334"/>
        <w:jc w:val="both"/>
      </w:pPr>
      <w:r>
        <w:t xml:space="preserve">A document file format is a </w:t>
      </w:r>
      <w:hyperlink r:id="rId52">
        <w:r>
          <w:t xml:space="preserve">text </w:t>
        </w:r>
      </w:hyperlink>
      <w:r>
        <w:t xml:space="preserve">or </w:t>
      </w:r>
      <w:hyperlink r:id="rId53">
        <w:r>
          <w:t xml:space="preserve">binary </w:t>
        </w:r>
      </w:hyperlink>
      <w:hyperlink r:id="rId54">
        <w:r>
          <w:t xml:space="preserve">file </w:t>
        </w:r>
      </w:hyperlink>
      <w:r>
        <w:t xml:space="preserve">format for storing </w:t>
      </w:r>
      <w:hyperlink r:id="rId55">
        <w:r>
          <w:t xml:space="preserve">documents </w:t>
        </w:r>
      </w:hyperlink>
      <w:r>
        <w:t xml:space="preserve">on a </w:t>
      </w:r>
      <w:hyperlink r:id="rId56">
        <w:r>
          <w:t>storage</w:t>
        </w:r>
      </w:hyperlink>
      <w:r>
        <w:t xml:space="preserve"> </w:t>
      </w:r>
      <w:hyperlink r:id="rId57">
        <w:r>
          <w:t>media,</w:t>
        </w:r>
      </w:hyperlink>
      <w:r>
        <w:t xml:space="preserve"> especially for use by </w:t>
      </w:r>
      <w:hyperlink r:id="rId58">
        <w:r>
          <w:t>computers.</w:t>
        </w:r>
      </w:hyperlink>
      <w:r>
        <w:t xml:space="preserve"> There currently exist a multitude of incompatible document</w:t>
      </w:r>
      <w:r>
        <w:rPr>
          <w:spacing w:val="-9"/>
        </w:rPr>
        <w:t xml:space="preserve"> </w:t>
      </w:r>
      <w:r>
        <w:t>file</w:t>
      </w:r>
      <w:r>
        <w:rPr>
          <w:spacing w:val="-9"/>
        </w:rPr>
        <w:t xml:space="preserve"> </w:t>
      </w:r>
      <w:r>
        <w:t>formats.</w:t>
      </w:r>
      <w:r>
        <w:rPr>
          <w:spacing w:val="-8"/>
        </w:rPr>
        <w:t xml:space="preserve"> </w:t>
      </w:r>
      <w:r>
        <w:t>A</w:t>
      </w:r>
      <w:r>
        <w:rPr>
          <w:spacing w:val="-9"/>
        </w:rPr>
        <w:t xml:space="preserve"> </w:t>
      </w:r>
      <w:r>
        <w:t>rough</w:t>
      </w:r>
      <w:r>
        <w:rPr>
          <w:spacing w:val="-8"/>
        </w:rPr>
        <w:t xml:space="preserve"> </w:t>
      </w:r>
      <w:r>
        <w:t>consensus</w:t>
      </w:r>
      <w:r>
        <w:rPr>
          <w:spacing w:val="-8"/>
        </w:rPr>
        <w:t xml:space="preserve"> </w:t>
      </w:r>
      <w:r>
        <w:t>has</w:t>
      </w:r>
      <w:r>
        <w:rPr>
          <w:spacing w:val="-8"/>
        </w:rPr>
        <w:t xml:space="preserve"> </w:t>
      </w:r>
      <w:r>
        <w:t>been</w:t>
      </w:r>
      <w:r>
        <w:rPr>
          <w:spacing w:val="-9"/>
        </w:rPr>
        <w:t xml:space="preserve"> </w:t>
      </w:r>
      <w:r>
        <w:t>established</w:t>
      </w:r>
      <w:r>
        <w:rPr>
          <w:spacing w:val="-9"/>
        </w:rPr>
        <w:t xml:space="preserve"> </w:t>
      </w:r>
      <w:r>
        <w:t xml:space="preserve">that </w:t>
      </w:r>
      <w:hyperlink r:id="rId59">
        <w:r>
          <w:t>XML</w:t>
        </w:r>
        <w:r>
          <w:rPr>
            <w:spacing w:val="-1"/>
          </w:rPr>
          <w:t xml:space="preserve"> </w:t>
        </w:r>
      </w:hyperlink>
      <w:r>
        <w:t>is</w:t>
      </w:r>
      <w:r>
        <w:rPr>
          <w:spacing w:val="-8"/>
        </w:rPr>
        <w:t xml:space="preserve"> </w:t>
      </w:r>
      <w:r>
        <w:t>to</w:t>
      </w:r>
      <w:r>
        <w:rPr>
          <w:spacing w:val="-8"/>
        </w:rPr>
        <w:t xml:space="preserve"> </w:t>
      </w:r>
      <w:r>
        <w:t>be</w:t>
      </w:r>
      <w:r>
        <w:rPr>
          <w:spacing w:val="-10"/>
        </w:rPr>
        <w:t xml:space="preserve"> </w:t>
      </w:r>
      <w:r>
        <w:t>the</w:t>
      </w:r>
      <w:r>
        <w:rPr>
          <w:spacing w:val="-9"/>
        </w:rPr>
        <w:t xml:space="preserve"> </w:t>
      </w:r>
      <w:r>
        <w:t xml:space="preserve">technical basis for future document file formats, although </w:t>
      </w:r>
      <w:hyperlink r:id="rId60">
        <w:r>
          <w:t xml:space="preserve">PDF </w:t>
        </w:r>
      </w:hyperlink>
      <w:r>
        <w:t>is likely to remain the format of choice for</w:t>
      </w:r>
      <w:r>
        <w:rPr>
          <w:spacing w:val="-10"/>
        </w:rPr>
        <w:t xml:space="preserve"> </w:t>
      </w:r>
      <w:r>
        <w:t>fixed-layout</w:t>
      </w:r>
      <w:r>
        <w:rPr>
          <w:spacing w:val="-8"/>
        </w:rPr>
        <w:t xml:space="preserve"> </w:t>
      </w:r>
      <w:r>
        <w:t>documents.</w:t>
      </w:r>
      <w:r>
        <w:rPr>
          <w:spacing w:val="-8"/>
        </w:rPr>
        <w:t xml:space="preserve"> </w:t>
      </w:r>
      <w:r>
        <w:t>Examples</w:t>
      </w:r>
      <w:r>
        <w:rPr>
          <w:spacing w:val="-7"/>
        </w:rPr>
        <w:t xml:space="preserve"> </w:t>
      </w:r>
      <w:r>
        <w:t>of</w:t>
      </w:r>
      <w:r>
        <w:rPr>
          <w:spacing w:val="-9"/>
        </w:rPr>
        <w:t xml:space="preserve"> </w:t>
      </w:r>
      <w:r>
        <w:t>XML-based</w:t>
      </w:r>
      <w:r>
        <w:rPr>
          <w:spacing w:val="-1"/>
        </w:rPr>
        <w:t xml:space="preserve"> </w:t>
      </w:r>
      <w:hyperlink r:id="rId61">
        <w:r>
          <w:t>open</w:t>
        </w:r>
        <w:r>
          <w:rPr>
            <w:spacing w:val="-1"/>
          </w:rPr>
          <w:t xml:space="preserve"> </w:t>
        </w:r>
      </w:hyperlink>
      <w:r>
        <w:t>standards</w:t>
      </w:r>
      <w:r>
        <w:rPr>
          <w:spacing w:val="-8"/>
        </w:rPr>
        <w:t xml:space="preserve"> </w:t>
      </w:r>
      <w:r>
        <w:t xml:space="preserve">are </w:t>
      </w:r>
      <w:hyperlink r:id="rId62">
        <w:r>
          <w:t>Doc</w:t>
        </w:r>
        <w:r>
          <w:rPr>
            <w:spacing w:val="-9"/>
          </w:rPr>
          <w:t xml:space="preserve"> </w:t>
        </w:r>
        <w:r>
          <w:t>Book</w:t>
        </w:r>
      </w:hyperlink>
      <w:r>
        <w:t>,</w:t>
      </w:r>
      <w:r>
        <w:rPr>
          <w:spacing w:val="-1"/>
        </w:rPr>
        <w:t xml:space="preserve"> </w:t>
      </w:r>
      <w:hyperlink r:id="rId63">
        <w:r>
          <w:t>XHTML</w:t>
        </w:r>
      </w:hyperlink>
      <w:r>
        <w:t xml:space="preserve">, and, more recently, the </w:t>
      </w:r>
      <w:hyperlink r:id="rId64">
        <w:r>
          <w:t>ISO</w:t>
        </w:r>
      </w:hyperlink>
      <w:r>
        <w:t>/</w:t>
      </w:r>
      <w:hyperlink r:id="rId65">
        <w:r>
          <w:t xml:space="preserve">IEC </w:t>
        </w:r>
      </w:hyperlink>
      <w:r>
        <w:t xml:space="preserve">standards </w:t>
      </w:r>
      <w:hyperlink r:id="rId66">
        <w:r>
          <w:t xml:space="preserve">OpenDocument </w:t>
        </w:r>
      </w:hyperlink>
      <w:r>
        <w:t xml:space="preserve">(ISO 26300:2006) and </w:t>
      </w:r>
      <w:hyperlink r:id="rId67">
        <w:r>
          <w:t>Office</w:t>
        </w:r>
      </w:hyperlink>
      <w:r>
        <w:t xml:space="preserve"> </w:t>
      </w:r>
      <w:hyperlink r:id="rId68">
        <w:r>
          <w:t xml:space="preserve">Open XML </w:t>
        </w:r>
      </w:hyperlink>
      <w:r>
        <w:t xml:space="preserve">(ISO 29500:2008). </w:t>
      </w:r>
      <w:hyperlink r:id="rId69">
        <w:r>
          <w:t xml:space="preserve">HTML </w:t>
        </w:r>
      </w:hyperlink>
      <w:r>
        <w:t xml:space="preserve">is the most used and open international standard and it is also used as document file format. It has also become </w:t>
      </w:r>
      <w:hyperlink r:id="rId70">
        <w:r>
          <w:t>ISO</w:t>
        </w:r>
      </w:hyperlink>
      <w:r>
        <w:t>/</w:t>
      </w:r>
      <w:hyperlink r:id="rId71">
        <w:r>
          <w:t xml:space="preserve">IEC </w:t>
        </w:r>
      </w:hyperlink>
      <w:r>
        <w:t xml:space="preserve">standard (ISO 15445:2000). The default binary file format used by </w:t>
      </w:r>
      <w:hyperlink r:id="rId72">
        <w:r>
          <w:t xml:space="preserve">Microsoft Word </w:t>
        </w:r>
      </w:hyperlink>
      <w:r>
        <w:t>(</w:t>
      </w:r>
      <w:hyperlink r:id="rId73">
        <w:r>
          <w:t>.doc</w:t>
        </w:r>
      </w:hyperlink>
      <w:r>
        <w:t xml:space="preserve">) has become widespread </w:t>
      </w:r>
      <w:hyperlink r:id="rId74">
        <w:r>
          <w:rPr>
            <w:i/>
          </w:rPr>
          <w:t>de</w:t>
        </w:r>
      </w:hyperlink>
      <w:r>
        <w:rPr>
          <w:i/>
        </w:rPr>
        <w:t xml:space="preserve"> </w:t>
      </w:r>
      <w:hyperlink r:id="rId75">
        <w:r>
          <w:rPr>
            <w:i/>
          </w:rPr>
          <w:t xml:space="preserve">facto </w:t>
        </w:r>
      </w:hyperlink>
      <w:r>
        <w:t xml:space="preserve">standard for office documents, but it is a </w:t>
      </w:r>
      <w:hyperlink r:id="rId76">
        <w:r>
          <w:t xml:space="preserve">proprietary format </w:t>
        </w:r>
      </w:hyperlink>
      <w:r>
        <w:t>and is not always fully supported by other word</w:t>
      </w:r>
      <w:r>
        <w:rPr>
          <w:spacing w:val="-1"/>
        </w:rPr>
        <w:t xml:space="preserve"> </w:t>
      </w:r>
      <w:r>
        <w:t>processors.</w:t>
      </w:r>
    </w:p>
    <w:p w14:paraId="48331279" w14:textId="77777777" w:rsidR="00276EA4" w:rsidRDefault="00276EA4">
      <w:pPr>
        <w:pStyle w:val="BodyText"/>
        <w:spacing w:before="6"/>
        <w:rPr>
          <w:sz w:val="34"/>
        </w:rPr>
      </w:pPr>
    </w:p>
    <w:p w14:paraId="6A58960E" w14:textId="77777777" w:rsidR="00276EA4" w:rsidRDefault="00363069">
      <w:pPr>
        <w:pStyle w:val="ListParagraph"/>
        <w:numPr>
          <w:ilvl w:val="0"/>
          <w:numId w:val="22"/>
        </w:numPr>
        <w:tabs>
          <w:tab w:val="left" w:pos="382"/>
        </w:tabs>
        <w:ind w:hanging="182"/>
        <w:rPr>
          <w:sz w:val="24"/>
        </w:rPr>
      </w:pPr>
      <w:r>
        <w:rPr>
          <w:sz w:val="24"/>
        </w:rPr>
        <w:t>DOCX</w:t>
      </w:r>
    </w:p>
    <w:p w14:paraId="638178B7" w14:textId="77777777" w:rsidR="00276EA4" w:rsidRDefault="00363069">
      <w:pPr>
        <w:pStyle w:val="BodyText"/>
        <w:ind w:left="200" w:right="339"/>
        <w:jc w:val="both"/>
      </w:pPr>
      <w:r>
        <w:t>Basic Definition: A DOCX file is a document created by Microsoft Word or another [word processing] (https://techterms.com/definition/wordprocessor) program, such as OpenOffice Writer or Apple Pages. It contains formatted text but may also include images, drawn objects, and other document elements. DOCX files are widely used in home, academic, and business environments for drafting letters, resumes, invitations, newsletters, and other documents.</w:t>
      </w:r>
    </w:p>
    <w:p w14:paraId="7900F851" w14:textId="77777777" w:rsidR="00276EA4" w:rsidRDefault="00276EA4">
      <w:pPr>
        <w:pStyle w:val="BodyText"/>
      </w:pPr>
    </w:p>
    <w:p w14:paraId="35433496" w14:textId="77777777" w:rsidR="00276EA4" w:rsidRDefault="00363069">
      <w:pPr>
        <w:pStyle w:val="BodyText"/>
        <w:spacing w:before="1"/>
        <w:ind w:left="200" w:right="343"/>
        <w:jc w:val="both"/>
      </w:pPr>
      <w:r>
        <w:t>NOTE: To explore the contents of a DOCX file manually, rename the ".docx" extension to ".zip" and then decompress the resulting file with any zip decompression utility.</w:t>
      </w:r>
    </w:p>
    <w:p w14:paraId="6E452D64" w14:textId="77777777" w:rsidR="00276EA4" w:rsidRDefault="00276EA4">
      <w:pPr>
        <w:pStyle w:val="BodyText"/>
        <w:spacing w:before="9"/>
        <w:rPr>
          <w:sz w:val="23"/>
        </w:rPr>
      </w:pPr>
    </w:p>
    <w:p w14:paraId="6EEB396E" w14:textId="77777777" w:rsidR="00276EA4" w:rsidRDefault="00363069">
      <w:pPr>
        <w:pStyle w:val="BodyText"/>
        <w:ind w:left="200" w:right="7223"/>
      </w:pPr>
      <w:r>
        <w:t>Compression: lossless License to Microsoft</w:t>
      </w:r>
    </w:p>
    <w:p w14:paraId="51072493" w14:textId="77777777" w:rsidR="00276EA4" w:rsidRDefault="00363069">
      <w:pPr>
        <w:pStyle w:val="BodyText"/>
        <w:ind w:left="200" w:right="4231"/>
      </w:pPr>
      <w:r>
        <w:t>MIME media type `application/</w:t>
      </w:r>
      <w:proofErr w:type="spellStart"/>
      <w:r>
        <w:t>vnd.openxmlformats</w:t>
      </w:r>
      <w:proofErr w:type="spellEnd"/>
      <w:r>
        <w:t xml:space="preserve">- </w:t>
      </w:r>
      <w:proofErr w:type="spellStart"/>
      <w:proofErr w:type="gramStart"/>
      <w:r>
        <w:t>officedocument.wordprocessingml</w:t>
      </w:r>
      <w:proofErr w:type="gramEnd"/>
      <w:r>
        <w:t>.document</w:t>
      </w:r>
      <w:proofErr w:type="spellEnd"/>
      <w:r>
        <w:t>`</w:t>
      </w:r>
    </w:p>
    <w:p w14:paraId="1A12FFBC" w14:textId="77777777" w:rsidR="00276EA4" w:rsidRDefault="00276EA4">
      <w:pPr>
        <w:pStyle w:val="BodyText"/>
      </w:pPr>
    </w:p>
    <w:p w14:paraId="65E98B16" w14:textId="77777777" w:rsidR="00276EA4" w:rsidRDefault="00363069">
      <w:pPr>
        <w:pStyle w:val="BodyText"/>
        <w:ind w:left="200"/>
      </w:pPr>
      <w:r>
        <w:t>Used by Application: Word 2007 or later, LibreOffice</w:t>
      </w:r>
    </w:p>
    <w:p w14:paraId="4B89C93F" w14:textId="77777777" w:rsidR="00276EA4" w:rsidRDefault="00276EA4">
      <w:pPr>
        <w:pStyle w:val="BodyText"/>
      </w:pPr>
    </w:p>
    <w:p w14:paraId="7FFA5232" w14:textId="77777777" w:rsidR="00276EA4" w:rsidRDefault="00363069">
      <w:pPr>
        <w:pStyle w:val="ListParagraph"/>
        <w:numPr>
          <w:ilvl w:val="0"/>
          <w:numId w:val="22"/>
        </w:numPr>
        <w:tabs>
          <w:tab w:val="left" w:pos="441"/>
        </w:tabs>
        <w:ind w:left="440" w:hanging="241"/>
        <w:rPr>
          <w:sz w:val="24"/>
        </w:rPr>
      </w:pPr>
      <w:r>
        <w:rPr>
          <w:sz w:val="24"/>
        </w:rPr>
        <w:t>PDF</w:t>
      </w:r>
    </w:p>
    <w:p w14:paraId="41303FFA" w14:textId="77777777" w:rsidR="00276EA4" w:rsidRDefault="00363069">
      <w:pPr>
        <w:pStyle w:val="BodyText"/>
        <w:ind w:left="200" w:right="336"/>
        <w:jc w:val="both"/>
      </w:pPr>
      <w:r>
        <w:t>Basic Definition: A PDF file is a multi-platform document created by Adobe Acrobat or another PDF application. The PDF format is commonly used for saving documents and publications in a standard format that can be viewed on multiple platforms. The files may contain text, images, forms, annotations, outlines, and other document-related data. The PDF files</w:t>
      </w:r>
      <w:r>
        <w:rPr>
          <w:spacing w:val="-6"/>
        </w:rPr>
        <w:t xml:space="preserve"> </w:t>
      </w:r>
      <w:r>
        <w:t>also</w:t>
      </w:r>
      <w:r>
        <w:rPr>
          <w:spacing w:val="-5"/>
        </w:rPr>
        <w:t xml:space="preserve"> </w:t>
      </w:r>
      <w:r>
        <w:t>preserve</w:t>
      </w:r>
      <w:r>
        <w:rPr>
          <w:spacing w:val="-6"/>
        </w:rPr>
        <w:t xml:space="preserve"> </w:t>
      </w:r>
      <w:r>
        <w:t>fonts</w:t>
      </w:r>
      <w:r>
        <w:rPr>
          <w:spacing w:val="-5"/>
        </w:rPr>
        <w:t xml:space="preserve"> </w:t>
      </w:r>
      <w:r>
        <w:t>and</w:t>
      </w:r>
      <w:r>
        <w:rPr>
          <w:spacing w:val="-6"/>
        </w:rPr>
        <w:t xml:space="preserve"> </w:t>
      </w:r>
      <w:r>
        <w:t>formatting</w:t>
      </w:r>
      <w:r>
        <w:rPr>
          <w:spacing w:val="-5"/>
        </w:rPr>
        <w:t xml:space="preserve"> </w:t>
      </w:r>
      <w:r>
        <w:t>electronically</w:t>
      </w:r>
      <w:r>
        <w:rPr>
          <w:spacing w:val="-5"/>
        </w:rPr>
        <w:t xml:space="preserve"> </w:t>
      </w:r>
      <w:r>
        <w:t>across</w:t>
      </w:r>
      <w:r>
        <w:rPr>
          <w:spacing w:val="-6"/>
        </w:rPr>
        <w:t xml:space="preserve"> </w:t>
      </w:r>
      <w:r>
        <w:t>multiple</w:t>
      </w:r>
      <w:r>
        <w:rPr>
          <w:spacing w:val="-6"/>
        </w:rPr>
        <w:t xml:space="preserve"> </w:t>
      </w:r>
      <w:r>
        <w:t>platforms</w:t>
      </w:r>
      <w:r>
        <w:rPr>
          <w:spacing w:val="-6"/>
        </w:rPr>
        <w:t xml:space="preserve"> </w:t>
      </w:r>
      <w:r>
        <w:t>and</w:t>
      </w:r>
      <w:r>
        <w:rPr>
          <w:spacing w:val="-5"/>
        </w:rPr>
        <w:t xml:space="preserve"> </w:t>
      </w:r>
      <w:r>
        <w:t>appear</w:t>
      </w:r>
      <w:r>
        <w:rPr>
          <w:spacing w:val="-5"/>
        </w:rPr>
        <w:t xml:space="preserve"> </w:t>
      </w:r>
      <w:r>
        <w:t>the same on the screen as when printed on paper.</w:t>
      </w:r>
    </w:p>
    <w:p w14:paraId="73131E60" w14:textId="77777777" w:rsidR="00276EA4" w:rsidRDefault="00276EA4">
      <w:pPr>
        <w:pStyle w:val="BodyText"/>
        <w:spacing w:before="1"/>
      </w:pPr>
    </w:p>
    <w:p w14:paraId="3F8150CC" w14:textId="77777777" w:rsidR="00276EA4" w:rsidRDefault="00363069">
      <w:pPr>
        <w:pStyle w:val="BodyText"/>
        <w:ind w:left="200"/>
      </w:pPr>
      <w:r>
        <w:t>Used by Application: Adobe Reader, LibreOffice, Apple Pages, and web browsers, such as Google Chrome and Microsoft Edge.</w:t>
      </w:r>
    </w:p>
    <w:p w14:paraId="5F0568C4" w14:textId="77777777" w:rsidR="00276EA4" w:rsidRDefault="00276EA4">
      <w:pPr>
        <w:pStyle w:val="BodyText"/>
      </w:pPr>
    </w:p>
    <w:p w14:paraId="6D910C0E" w14:textId="77777777" w:rsidR="00276EA4" w:rsidRDefault="00363069">
      <w:pPr>
        <w:pStyle w:val="BodyText"/>
        <w:ind w:left="200"/>
      </w:pPr>
      <w:r>
        <w:t>MIME media type `application/pdf`</w:t>
      </w:r>
    </w:p>
    <w:p w14:paraId="708861A8" w14:textId="77777777" w:rsidR="00276EA4" w:rsidRDefault="00276EA4">
      <w:pPr>
        <w:pStyle w:val="BodyText"/>
      </w:pPr>
    </w:p>
    <w:p w14:paraId="3B174B83" w14:textId="77777777" w:rsidR="00276EA4" w:rsidRDefault="00363069">
      <w:pPr>
        <w:pStyle w:val="BodyText"/>
        <w:ind w:left="200"/>
      </w:pPr>
      <w:r>
        <w:t>Formerly proprietary but now free open source</w:t>
      </w:r>
    </w:p>
    <w:p w14:paraId="07B8C692" w14:textId="77777777" w:rsidR="00276EA4" w:rsidRDefault="00276EA4">
      <w:pPr>
        <w:sectPr w:rsidR="00276EA4">
          <w:pgSz w:w="11910" w:h="16840"/>
          <w:pgMar w:top="1360" w:right="1100" w:bottom="1480" w:left="1240" w:header="0" w:footer="969" w:gutter="0"/>
          <w:cols w:space="720"/>
        </w:sectPr>
      </w:pPr>
    </w:p>
    <w:p w14:paraId="56A68AAE" w14:textId="77777777" w:rsidR="00276EA4" w:rsidRDefault="00363069">
      <w:pPr>
        <w:pStyle w:val="ListParagraph"/>
        <w:numPr>
          <w:ilvl w:val="0"/>
          <w:numId w:val="22"/>
        </w:numPr>
        <w:tabs>
          <w:tab w:val="left" w:pos="441"/>
        </w:tabs>
        <w:spacing w:before="60"/>
        <w:ind w:left="440" w:hanging="241"/>
        <w:rPr>
          <w:sz w:val="24"/>
        </w:rPr>
      </w:pPr>
      <w:r>
        <w:rPr>
          <w:sz w:val="24"/>
        </w:rPr>
        <w:lastRenderedPageBreak/>
        <w:t>TXT</w:t>
      </w:r>
    </w:p>
    <w:p w14:paraId="4E232587" w14:textId="77777777" w:rsidR="00276EA4" w:rsidRDefault="00363069">
      <w:pPr>
        <w:pStyle w:val="BodyText"/>
        <w:spacing w:before="1"/>
        <w:ind w:left="200" w:right="340"/>
        <w:jc w:val="both"/>
      </w:pPr>
      <w:r>
        <w:t>Basic definition: A TXT file is a standard text document that contains unformatted text. It is recognized by any text editing or word processing program and can also be processed by</w:t>
      </w:r>
      <w:r>
        <w:rPr>
          <w:spacing w:val="-40"/>
        </w:rPr>
        <w:t xml:space="preserve"> </w:t>
      </w:r>
      <w:r>
        <w:t>most other</w:t>
      </w:r>
      <w:r>
        <w:rPr>
          <w:spacing w:val="-7"/>
        </w:rPr>
        <w:t xml:space="preserve"> </w:t>
      </w:r>
      <w:r>
        <w:t>software</w:t>
      </w:r>
      <w:r>
        <w:rPr>
          <w:spacing w:val="-7"/>
        </w:rPr>
        <w:t xml:space="preserve"> </w:t>
      </w:r>
      <w:r>
        <w:t>programs.</w:t>
      </w:r>
      <w:r>
        <w:rPr>
          <w:spacing w:val="-6"/>
        </w:rPr>
        <w:t xml:space="preserve"> </w:t>
      </w:r>
      <w:r>
        <w:t>TXT</w:t>
      </w:r>
      <w:r>
        <w:rPr>
          <w:spacing w:val="-5"/>
        </w:rPr>
        <w:t xml:space="preserve"> </w:t>
      </w:r>
      <w:r>
        <w:t>files</w:t>
      </w:r>
      <w:r>
        <w:rPr>
          <w:spacing w:val="-6"/>
        </w:rPr>
        <w:t xml:space="preserve"> </w:t>
      </w:r>
      <w:r>
        <w:t>are</w:t>
      </w:r>
      <w:r>
        <w:rPr>
          <w:spacing w:val="-7"/>
        </w:rPr>
        <w:t xml:space="preserve"> </w:t>
      </w:r>
      <w:r>
        <w:t>often</w:t>
      </w:r>
      <w:r>
        <w:rPr>
          <w:spacing w:val="-6"/>
        </w:rPr>
        <w:t xml:space="preserve"> </w:t>
      </w:r>
      <w:r>
        <w:t>created</w:t>
      </w:r>
      <w:r>
        <w:rPr>
          <w:spacing w:val="-6"/>
        </w:rPr>
        <w:t xml:space="preserve"> </w:t>
      </w:r>
      <w:r>
        <w:t>and</w:t>
      </w:r>
      <w:r>
        <w:rPr>
          <w:spacing w:val="-6"/>
        </w:rPr>
        <w:t xml:space="preserve"> </w:t>
      </w:r>
      <w:r>
        <w:t>opened</w:t>
      </w:r>
      <w:r>
        <w:rPr>
          <w:spacing w:val="-6"/>
        </w:rPr>
        <w:t xml:space="preserve"> </w:t>
      </w:r>
      <w:r>
        <w:t>using</w:t>
      </w:r>
      <w:r>
        <w:rPr>
          <w:spacing w:val="-6"/>
        </w:rPr>
        <w:t xml:space="preserve"> </w:t>
      </w:r>
      <w:r>
        <w:t>Microsoft</w:t>
      </w:r>
      <w:r>
        <w:rPr>
          <w:spacing w:val="-5"/>
        </w:rPr>
        <w:t xml:space="preserve"> </w:t>
      </w:r>
      <w:r>
        <w:t>Notepad</w:t>
      </w:r>
      <w:r>
        <w:rPr>
          <w:spacing w:val="-6"/>
        </w:rPr>
        <w:t xml:space="preserve"> </w:t>
      </w:r>
      <w:r>
        <w:t>and Apple</w:t>
      </w:r>
      <w:r>
        <w:rPr>
          <w:spacing w:val="-2"/>
        </w:rPr>
        <w:t xml:space="preserve"> </w:t>
      </w:r>
      <w:r>
        <w:t>TextEdit.</w:t>
      </w:r>
    </w:p>
    <w:p w14:paraId="35639099" w14:textId="77777777" w:rsidR="00276EA4" w:rsidRDefault="00276EA4">
      <w:pPr>
        <w:pStyle w:val="BodyText"/>
      </w:pPr>
    </w:p>
    <w:p w14:paraId="47AF0E48" w14:textId="77777777" w:rsidR="00276EA4" w:rsidRDefault="00363069">
      <w:pPr>
        <w:pStyle w:val="BodyText"/>
        <w:ind w:left="200"/>
        <w:jc w:val="both"/>
      </w:pPr>
      <w:r>
        <w:t>Open Format</w:t>
      </w:r>
    </w:p>
    <w:p w14:paraId="21C3ABB0" w14:textId="77777777" w:rsidR="00276EA4" w:rsidRDefault="00363069">
      <w:pPr>
        <w:pStyle w:val="BodyText"/>
        <w:ind w:left="200" w:right="6450"/>
      </w:pPr>
      <w:r>
        <w:t>MIME media type `text/plain` Encoding: UTF-8/ASCII</w:t>
      </w:r>
    </w:p>
    <w:p w14:paraId="6A9E3602" w14:textId="77777777" w:rsidR="00276EA4" w:rsidRDefault="00276EA4">
      <w:pPr>
        <w:pStyle w:val="BodyText"/>
      </w:pPr>
    </w:p>
    <w:p w14:paraId="528AD7F9" w14:textId="77777777" w:rsidR="00276EA4" w:rsidRDefault="00363069">
      <w:pPr>
        <w:pStyle w:val="BodyText"/>
        <w:ind w:left="200"/>
        <w:jc w:val="both"/>
      </w:pPr>
      <w:r>
        <w:t>Used by Application: Web browser, text editors</w:t>
      </w:r>
    </w:p>
    <w:p w14:paraId="338C3EDA" w14:textId="77777777" w:rsidR="00276EA4" w:rsidRDefault="00276EA4">
      <w:pPr>
        <w:pStyle w:val="BodyText"/>
      </w:pPr>
    </w:p>
    <w:p w14:paraId="26541168" w14:textId="77777777" w:rsidR="00276EA4" w:rsidRDefault="00363069">
      <w:pPr>
        <w:pStyle w:val="ListParagraph"/>
        <w:numPr>
          <w:ilvl w:val="0"/>
          <w:numId w:val="22"/>
        </w:numPr>
        <w:tabs>
          <w:tab w:val="left" w:pos="441"/>
        </w:tabs>
        <w:ind w:left="440" w:hanging="241"/>
        <w:rPr>
          <w:sz w:val="24"/>
        </w:rPr>
      </w:pPr>
      <w:r>
        <w:rPr>
          <w:sz w:val="24"/>
        </w:rPr>
        <w:t>HTML</w:t>
      </w:r>
    </w:p>
    <w:p w14:paraId="022C7EF4" w14:textId="77777777" w:rsidR="00276EA4" w:rsidRDefault="00363069">
      <w:pPr>
        <w:pStyle w:val="BodyText"/>
        <w:ind w:left="200" w:right="336"/>
        <w:jc w:val="both"/>
      </w:pPr>
      <w:r>
        <w:t>Basic definition: An HTML file is a web page coded in HTML that can be displayed in a web browser. It is used to format text, tables, images, and other content that is displayed on a web page. HTML files are widely used on the web as most pages within [static websites] (https://techterms.com/definition/staticwebsite)</w:t>
      </w:r>
      <w:r>
        <w:rPr>
          <w:spacing w:val="-10"/>
        </w:rPr>
        <w:t xml:space="preserve"> </w:t>
      </w:r>
      <w:r>
        <w:t>have</w:t>
      </w:r>
      <w:r>
        <w:rPr>
          <w:spacing w:val="-11"/>
        </w:rPr>
        <w:t xml:space="preserve"> </w:t>
      </w:r>
      <w:r>
        <w:t>an</w:t>
      </w:r>
      <w:r>
        <w:rPr>
          <w:spacing w:val="-9"/>
        </w:rPr>
        <w:t xml:space="preserve"> </w:t>
      </w:r>
      <w:r>
        <w:t>".html"</w:t>
      </w:r>
      <w:r>
        <w:rPr>
          <w:spacing w:val="-9"/>
        </w:rPr>
        <w:t xml:space="preserve"> </w:t>
      </w:r>
      <w:r>
        <w:t>extension.</w:t>
      </w:r>
      <w:r>
        <w:rPr>
          <w:spacing w:val="-7"/>
        </w:rPr>
        <w:t xml:space="preserve"> </w:t>
      </w:r>
      <w:r>
        <w:t>HTML</w:t>
      </w:r>
      <w:r>
        <w:rPr>
          <w:spacing w:val="-9"/>
        </w:rPr>
        <w:t xml:space="preserve"> </w:t>
      </w:r>
      <w:r>
        <w:t>source</w:t>
      </w:r>
      <w:r>
        <w:rPr>
          <w:spacing w:val="-8"/>
        </w:rPr>
        <w:t xml:space="preserve"> </w:t>
      </w:r>
      <w:r>
        <w:t>code is parsed by a web browser and is typically not seen by the</w:t>
      </w:r>
      <w:r>
        <w:rPr>
          <w:spacing w:val="-3"/>
        </w:rPr>
        <w:t xml:space="preserve"> </w:t>
      </w:r>
      <w:r>
        <w:t>user.</w:t>
      </w:r>
    </w:p>
    <w:p w14:paraId="000F04A7" w14:textId="77777777" w:rsidR="00276EA4" w:rsidRDefault="00276EA4">
      <w:pPr>
        <w:pStyle w:val="BodyText"/>
        <w:spacing w:before="1"/>
      </w:pPr>
    </w:p>
    <w:p w14:paraId="5B321C03" w14:textId="77777777" w:rsidR="00276EA4" w:rsidRDefault="00363069">
      <w:pPr>
        <w:pStyle w:val="BodyText"/>
        <w:ind w:left="200"/>
      </w:pPr>
      <w:r>
        <w:t>Open Format</w:t>
      </w:r>
    </w:p>
    <w:p w14:paraId="2C698969" w14:textId="77777777" w:rsidR="00276EA4" w:rsidRDefault="00363069">
      <w:pPr>
        <w:pStyle w:val="BodyText"/>
        <w:ind w:left="200" w:right="6490"/>
      </w:pPr>
      <w:r>
        <w:t>MIME media type `text/html` Encoding: UTF-8</w:t>
      </w:r>
    </w:p>
    <w:p w14:paraId="67C94062" w14:textId="77777777" w:rsidR="00276EA4" w:rsidRDefault="00363069">
      <w:pPr>
        <w:pStyle w:val="BodyText"/>
        <w:ind w:left="200"/>
      </w:pPr>
      <w:r>
        <w:t>Used by Application: Web browser, text editors</w:t>
      </w:r>
    </w:p>
    <w:p w14:paraId="2EB7D521" w14:textId="77777777" w:rsidR="00276EA4" w:rsidRDefault="00276EA4">
      <w:pPr>
        <w:pStyle w:val="BodyText"/>
      </w:pPr>
    </w:p>
    <w:p w14:paraId="5D78318C" w14:textId="77777777" w:rsidR="00276EA4" w:rsidRDefault="00363069">
      <w:pPr>
        <w:pStyle w:val="ListParagraph"/>
        <w:numPr>
          <w:ilvl w:val="0"/>
          <w:numId w:val="22"/>
        </w:numPr>
        <w:tabs>
          <w:tab w:val="left" w:pos="441"/>
        </w:tabs>
        <w:ind w:left="440" w:hanging="241"/>
        <w:rPr>
          <w:sz w:val="24"/>
        </w:rPr>
      </w:pPr>
      <w:r>
        <w:rPr>
          <w:sz w:val="24"/>
        </w:rPr>
        <w:t>MD</w:t>
      </w:r>
    </w:p>
    <w:p w14:paraId="6711AA8A" w14:textId="77777777" w:rsidR="00276EA4" w:rsidRDefault="00363069">
      <w:pPr>
        <w:pStyle w:val="BodyText"/>
        <w:ind w:left="200" w:right="225"/>
      </w:pPr>
      <w:r>
        <w:t>Basic definition: An MD file is a text file created using one of several possible dialects of the Markdown language. It is saved in plain text format but includes in-line text symbols that define how to format the text (e.g., bold, indentations, headers, table formatting). MD files are designed for authoring plain text documentation that can be easily converted to HTML. Projects created with GitHub, a popular on-line version control system, often use a file named README.md, which contains documentation for the project.</w:t>
      </w:r>
    </w:p>
    <w:p w14:paraId="2BC85271" w14:textId="77777777" w:rsidR="00276EA4" w:rsidRDefault="00363069">
      <w:pPr>
        <w:pStyle w:val="BodyText"/>
        <w:spacing w:before="1"/>
        <w:ind w:left="200" w:right="338"/>
      </w:pPr>
      <w:r>
        <w:t>John</w:t>
      </w:r>
      <w:r>
        <w:rPr>
          <w:spacing w:val="-16"/>
        </w:rPr>
        <w:t xml:space="preserve"> </w:t>
      </w:r>
      <w:r>
        <w:t>Gruber,</w:t>
      </w:r>
      <w:r>
        <w:rPr>
          <w:spacing w:val="-14"/>
        </w:rPr>
        <w:t xml:space="preserve"> </w:t>
      </w:r>
      <w:r>
        <w:t>the</w:t>
      </w:r>
      <w:r>
        <w:rPr>
          <w:spacing w:val="-16"/>
        </w:rPr>
        <w:t xml:space="preserve"> </w:t>
      </w:r>
      <w:r>
        <w:t>developer</w:t>
      </w:r>
      <w:r>
        <w:rPr>
          <w:spacing w:val="-16"/>
        </w:rPr>
        <w:t xml:space="preserve"> </w:t>
      </w:r>
      <w:r>
        <w:t>of</w:t>
      </w:r>
      <w:r>
        <w:rPr>
          <w:spacing w:val="-14"/>
        </w:rPr>
        <w:t xml:space="preserve"> </w:t>
      </w:r>
      <w:r>
        <w:t>Markdown,</w:t>
      </w:r>
      <w:r>
        <w:rPr>
          <w:spacing w:val="-14"/>
        </w:rPr>
        <w:t xml:space="preserve"> </w:t>
      </w:r>
      <w:r>
        <w:t>has</w:t>
      </w:r>
      <w:r>
        <w:rPr>
          <w:spacing w:val="-12"/>
        </w:rPr>
        <w:t xml:space="preserve"> </w:t>
      </w:r>
      <w:r>
        <w:t>created</w:t>
      </w:r>
      <w:r>
        <w:rPr>
          <w:spacing w:val="-16"/>
        </w:rPr>
        <w:t xml:space="preserve"> </w:t>
      </w:r>
      <w:r>
        <w:t>a</w:t>
      </w:r>
      <w:r>
        <w:rPr>
          <w:spacing w:val="-16"/>
        </w:rPr>
        <w:t xml:space="preserve"> </w:t>
      </w:r>
      <w:r>
        <w:t>Perl</w:t>
      </w:r>
      <w:r>
        <w:rPr>
          <w:spacing w:val="-13"/>
        </w:rPr>
        <w:t xml:space="preserve"> </w:t>
      </w:r>
      <w:r>
        <w:t>program</w:t>
      </w:r>
      <w:r>
        <w:rPr>
          <w:spacing w:val="-14"/>
        </w:rPr>
        <w:t xml:space="preserve"> </w:t>
      </w:r>
      <w:r>
        <w:t>for</w:t>
      </w:r>
      <w:r>
        <w:rPr>
          <w:spacing w:val="-15"/>
        </w:rPr>
        <w:t xml:space="preserve"> </w:t>
      </w:r>
      <w:r>
        <w:t>converting</w:t>
      </w:r>
      <w:r>
        <w:rPr>
          <w:spacing w:val="-16"/>
        </w:rPr>
        <w:t xml:space="preserve"> </w:t>
      </w:r>
      <w:r>
        <w:t>Markdown to HTML. The program, called "Markdown," is available at the Daring Fireball</w:t>
      </w:r>
      <w:r>
        <w:rPr>
          <w:spacing w:val="-11"/>
        </w:rPr>
        <w:t xml:space="preserve"> </w:t>
      </w:r>
      <w:r>
        <w:t>website.</w:t>
      </w:r>
    </w:p>
    <w:p w14:paraId="3F0F7884" w14:textId="77777777" w:rsidR="00276EA4" w:rsidRDefault="00276EA4">
      <w:pPr>
        <w:pStyle w:val="BodyText"/>
        <w:spacing w:before="11"/>
        <w:rPr>
          <w:sz w:val="23"/>
        </w:rPr>
      </w:pPr>
    </w:p>
    <w:p w14:paraId="4F8F3406" w14:textId="77777777" w:rsidR="00276EA4" w:rsidRDefault="00363069">
      <w:pPr>
        <w:pStyle w:val="BodyText"/>
        <w:ind w:left="200"/>
      </w:pPr>
      <w:r>
        <w:t>Open Format</w:t>
      </w:r>
    </w:p>
    <w:p w14:paraId="43CB9C60" w14:textId="77777777" w:rsidR="00276EA4" w:rsidRDefault="00363069">
      <w:pPr>
        <w:pStyle w:val="BodyText"/>
        <w:ind w:left="200"/>
      </w:pPr>
      <w:r>
        <w:t>MIME media type `text/markdown`</w:t>
      </w:r>
    </w:p>
    <w:p w14:paraId="753AF2AD" w14:textId="77777777" w:rsidR="00276EA4" w:rsidRDefault="00363069">
      <w:pPr>
        <w:pStyle w:val="BodyText"/>
        <w:ind w:left="200"/>
      </w:pPr>
      <w:r>
        <w:t xml:space="preserve">Used by Application: </w:t>
      </w:r>
      <w:proofErr w:type="spellStart"/>
      <w:r>
        <w:t>Github</w:t>
      </w:r>
      <w:proofErr w:type="spellEnd"/>
      <w:r>
        <w:t>, Software Documentation, text editors</w:t>
      </w:r>
    </w:p>
    <w:p w14:paraId="717CD4F3" w14:textId="77777777" w:rsidR="00276EA4" w:rsidRDefault="00276EA4">
      <w:pPr>
        <w:pStyle w:val="BodyText"/>
        <w:rPr>
          <w:sz w:val="26"/>
        </w:rPr>
      </w:pPr>
    </w:p>
    <w:p w14:paraId="5D026317" w14:textId="77777777" w:rsidR="00276EA4" w:rsidRDefault="00276EA4">
      <w:pPr>
        <w:pStyle w:val="BodyText"/>
        <w:rPr>
          <w:sz w:val="26"/>
        </w:rPr>
      </w:pPr>
    </w:p>
    <w:p w14:paraId="3FA04A17" w14:textId="77777777" w:rsidR="00276EA4" w:rsidRDefault="00363069">
      <w:pPr>
        <w:pStyle w:val="Heading3"/>
        <w:numPr>
          <w:ilvl w:val="1"/>
          <w:numId w:val="20"/>
        </w:numPr>
        <w:tabs>
          <w:tab w:val="left" w:pos="621"/>
        </w:tabs>
        <w:spacing w:before="182"/>
        <w:ind w:hanging="421"/>
        <w:jc w:val="both"/>
      </w:pPr>
      <w:r>
        <w:t>Audio and Audio File</w:t>
      </w:r>
      <w:r>
        <w:rPr>
          <w:spacing w:val="-3"/>
        </w:rPr>
        <w:t xml:space="preserve"> </w:t>
      </w:r>
      <w:r>
        <w:t>Format</w:t>
      </w:r>
    </w:p>
    <w:p w14:paraId="03471AF1" w14:textId="77777777" w:rsidR="00276EA4" w:rsidRDefault="00363069">
      <w:pPr>
        <w:pStyle w:val="Heading6"/>
        <w:spacing w:before="159"/>
        <w:jc w:val="both"/>
      </w:pPr>
      <w:r>
        <w:t>What is audio file format?</w:t>
      </w:r>
    </w:p>
    <w:p w14:paraId="59E14712" w14:textId="77777777" w:rsidR="00276EA4" w:rsidRDefault="00363069">
      <w:pPr>
        <w:pStyle w:val="BodyText"/>
        <w:spacing w:before="139" w:line="276" w:lineRule="auto"/>
        <w:ind w:left="200" w:right="335"/>
        <w:jc w:val="both"/>
      </w:pPr>
      <w:r>
        <w:t xml:space="preserve">An audio file format is a </w:t>
      </w:r>
      <w:hyperlink r:id="rId77">
        <w:r>
          <w:t xml:space="preserve">file format </w:t>
        </w:r>
      </w:hyperlink>
      <w:r>
        <w:t xml:space="preserve">for storing </w:t>
      </w:r>
      <w:hyperlink r:id="rId78">
        <w:r>
          <w:t xml:space="preserve">digital audio </w:t>
        </w:r>
      </w:hyperlink>
      <w:r>
        <w:t xml:space="preserve">data on a </w:t>
      </w:r>
      <w:hyperlink r:id="rId79">
        <w:r>
          <w:t xml:space="preserve">computer </w:t>
        </w:r>
      </w:hyperlink>
      <w:r>
        <w:t xml:space="preserve">system. The bit layout of the audio data (excluding metadata) is called the </w:t>
      </w:r>
      <w:hyperlink r:id="rId80">
        <w:r>
          <w:t xml:space="preserve">audio coding format </w:t>
        </w:r>
      </w:hyperlink>
      <w:r>
        <w:t xml:space="preserve">and can be uncompressed, or </w:t>
      </w:r>
      <w:hyperlink r:id="rId81">
        <w:r>
          <w:t xml:space="preserve">compressed </w:t>
        </w:r>
      </w:hyperlink>
      <w:r>
        <w:t xml:space="preserve">to reduce the file size, often using </w:t>
      </w:r>
      <w:hyperlink r:id="rId82">
        <w:r>
          <w:t>lossy compression</w:t>
        </w:r>
      </w:hyperlink>
      <w:r>
        <w:t xml:space="preserve">. The data can be a raw </w:t>
      </w:r>
      <w:hyperlink r:id="rId83">
        <w:r>
          <w:t xml:space="preserve">bitstream </w:t>
        </w:r>
      </w:hyperlink>
      <w:r>
        <w:t xml:space="preserve">in an audio coding format, but it is usually embedded in a </w:t>
      </w:r>
      <w:hyperlink r:id="rId84">
        <w:r>
          <w:t>container</w:t>
        </w:r>
      </w:hyperlink>
      <w:r>
        <w:t xml:space="preserve"> </w:t>
      </w:r>
      <w:hyperlink r:id="rId85">
        <w:r>
          <w:t>format</w:t>
        </w:r>
      </w:hyperlink>
      <w:r>
        <w:t xml:space="preserve"> or an audio data format with defined storage layer.</w:t>
      </w:r>
    </w:p>
    <w:p w14:paraId="32706E3C" w14:textId="77777777" w:rsidR="00276EA4" w:rsidRDefault="00276EA4">
      <w:pPr>
        <w:spacing w:line="276" w:lineRule="auto"/>
        <w:jc w:val="both"/>
        <w:sectPr w:rsidR="00276EA4">
          <w:pgSz w:w="11910" w:h="16840"/>
          <w:pgMar w:top="1360" w:right="1100" w:bottom="1480" w:left="1240" w:header="0" w:footer="969" w:gutter="0"/>
          <w:cols w:space="720"/>
        </w:sectPr>
      </w:pPr>
    </w:p>
    <w:p w14:paraId="1E41C579" w14:textId="77777777" w:rsidR="00276EA4" w:rsidRDefault="00363069">
      <w:pPr>
        <w:pStyle w:val="ListParagraph"/>
        <w:numPr>
          <w:ilvl w:val="0"/>
          <w:numId w:val="23"/>
        </w:numPr>
        <w:tabs>
          <w:tab w:val="left" w:pos="441"/>
        </w:tabs>
        <w:spacing w:before="60"/>
        <w:ind w:hanging="241"/>
        <w:rPr>
          <w:sz w:val="24"/>
        </w:rPr>
      </w:pPr>
      <w:r>
        <w:rPr>
          <w:sz w:val="24"/>
        </w:rPr>
        <w:lastRenderedPageBreak/>
        <w:t>MP3</w:t>
      </w:r>
    </w:p>
    <w:p w14:paraId="5C4165FB" w14:textId="77777777" w:rsidR="00276EA4" w:rsidRDefault="00363069">
      <w:pPr>
        <w:pStyle w:val="BodyText"/>
        <w:spacing w:before="1"/>
        <w:ind w:left="200" w:right="336"/>
        <w:jc w:val="both"/>
      </w:pPr>
      <w:r>
        <w:t>Basic definition: An MP3 file is an audio file saved in a compressed audio format developed by the Moving Picture Experts Group (MPEG) that uses "Layer 3" audio compression. It is commonly</w:t>
      </w:r>
      <w:r>
        <w:rPr>
          <w:spacing w:val="-9"/>
        </w:rPr>
        <w:t xml:space="preserve"> </w:t>
      </w:r>
      <w:r>
        <w:t>used</w:t>
      </w:r>
      <w:r>
        <w:rPr>
          <w:spacing w:val="-9"/>
        </w:rPr>
        <w:t xml:space="preserve"> </w:t>
      </w:r>
      <w:r>
        <w:t>to</w:t>
      </w:r>
      <w:r>
        <w:rPr>
          <w:spacing w:val="-8"/>
        </w:rPr>
        <w:t xml:space="preserve"> </w:t>
      </w:r>
      <w:r>
        <w:t>store</w:t>
      </w:r>
      <w:r>
        <w:rPr>
          <w:spacing w:val="-11"/>
        </w:rPr>
        <w:t xml:space="preserve"> </w:t>
      </w:r>
      <w:r>
        <w:t>music</w:t>
      </w:r>
      <w:r>
        <w:rPr>
          <w:spacing w:val="-10"/>
        </w:rPr>
        <w:t xml:space="preserve"> </w:t>
      </w:r>
      <w:r>
        <w:t>and</w:t>
      </w:r>
      <w:r>
        <w:rPr>
          <w:spacing w:val="-9"/>
        </w:rPr>
        <w:t xml:space="preserve"> </w:t>
      </w:r>
      <w:r>
        <w:t>audiobooks</w:t>
      </w:r>
      <w:r>
        <w:rPr>
          <w:spacing w:val="-8"/>
        </w:rPr>
        <w:t xml:space="preserve"> </w:t>
      </w:r>
      <w:r>
        <w:t>with</w:t>
      </w:r>
      <w:r>
        <w:rPr>
          <w:spacing w:val="-9"/>
        </w:rPr>
        <w:t xml:space="preserve"> </w:t>
      </w:r>
      <w:r>
        <w:t>near-CD</w:t>
      </w:r>
      <w:r>
        <w:rPr>
          <w:spacing w:val="-9"/>
        </w:rPr>
        <w:t xml:space="preserve"> </w:t>
      </w:r>
      <w:r>
        <w:t>quality</w:t>
      </w:r>
      <w:r>
        <w:rPr>
          <w:spacing w:val="-8"/>
        </w:rPr>
        <w:t xml:space="preserve"> </w:t>
      </w:r>
      <w:r>
        <w:t>sound</w:t>
      </w:r>
      <w:r>
        <w:rPr>
          <w:spacing w:val="-9"/>
        </w:rPr>
        <w:t xml:space="preserve"> </w:t>
      </w:r>
      <w:r>
        <w:t>(stereo,</w:t>
      </w:r>
      <w:r>
        <w:rPr>
          <w:spacing w:val="-9"/>
        </w:rPr>
        <w:t xml:space="preserve"> </w:t>
      </w:r>
      <w:r>
        <w:t>16-bit)</w:t>
      </w:r>
      <w:r>
        <w:rPr>
          <w:spacing w:val="-9"/>
        </w:rPr>
        <w:t xml:space="preserve"> </w:t>
      </w:r>
      <w:r>
        <w:t>and roughly 1/10 the size of a .WAV or .AIF file. The quality of an MP3 file depends largely on the bit rate used for compression. Common bit rates are 128, 160, 192, and 256 kbps. Higher bit rates result in higher quality files that also require more disk</w:t>
      </w:r>
      <w:r>
        <w:rPr>
          <w:spacing w:val="-5"/>
        </w:rPr>
        <w:t xml:space="preserve"> </w:t>
      </w:r>
      <w:r>
        <w:t>space.</w:t>
      </w:r>
    </w:p>
    <w:p w14:paraId="53F242C5" w14:textId="77777777" w:rsidR="00276EA4" w:rsidRDefault="00276EA4">
      <w:pPr>
        <w:pStyle w:val="BodyText"/>
      </w:pPr>
    </w:p>
    <w:p w14:paraId="0FF871AF" w14:textId="77777777" w:rsidR="00276EA4" w:rsidRDefault="00363069">
      <w:pPr>
        <w:pStyle w:val="BodyText"/>
        <w:ind w:left="200" w:right="858"/>
      </w:pPr>
      <w:r>
        <w:t>Device support: Apple iPod and Sony Walkman devices, various portable music devices Open Format</w:t>
      </w:r>
    </w:p>
    <w:p w14:paraId="492E128D" w14:textId="77777777" w:rsidR="00276EA4" w:rsidRDefault="00363069">
      <w:pPr>
        <w:pStyle w:val="BodyText"/>
        <w:ind w:left="200"/>
      </w:pPr>
      <w:r>
        <w:t>Compression:</w:t>
      </w:r>
      <w:r>
        <w:rPr>
          <w:spacing w:val="-3"/>
        </w:rPr>
        <w:t xml:space="preserve"> </w:t>
      </w:r>
      <w:r>
        <w:t>lossy</w:t>
      </w:r>
    </w:p>
    <w:p w14:paraId="078A8C1C" w14:textId="77777777" w:rsidR="00276EA4" w:rsidRDefault="00363069">
      <w:pPr>
        <w:pStyle w:val="BodyText"/>
        <w:ind w:left="200" w:right="5664"/>
      </w:pPr>
      <w:r>
        <w:t xml:space="preserve">MIME media type </w:t>
      </w:r>
      <w:r>
        <w:rPr>
          <w:spacing w:val="-3"/>
        </w:rPr>
        <w:t xml:space="preserve">`audio/mpeg` </w:t>
      </w:r>
      <w:r>
        <w:t>Encoding:</w:t>
      </w:r>
      <w:r>
        <w:rPr>
          <w:spacing w:val="-1"/>
        </w:rPr>
        <w:t xml:space="preserve"> </w:t>
      </w:r>
      <w:r>
        <w:t>MPEG-1</w:t>
      </w:r>
    </w:p>
    <w:p w14:paraId="692DBC53" w14:textId="77777777" w:rsidR="00276EA4" w:rsidRDefault="00276EA4">
      <w:pPr>
        <w:pStyle w:val="BodyText"/>
        <w:spacing w:before="1"/>
      </w:pPr>
    </w:p>
    <w:p w14:paraId="1A9EB829" w14:textId="77777777" w:rsidR="00276EA4" w:rsidRDefault="00363069">
      <w:pPr>
        <w:pStyle w:val="ListParagraph"/>
        <w:numPr>
          <w:ilvl w:val="0"/>
          <w:numId w:val="23"/>
        </w:numPr>
        <w:tabs>
          <w:tab w:val="left" w:pos="441"/>
        </w:tabs>
        <w:ind w:hanging="241"/>
        <w:rPr>
          <w:sz w:val="24"/>
        </w:rPr>
      </w:pPr>
      <w:r>
        <w:rPr>
          <w:sz w:val="24"/>
        </w:rPr>
        <w:t>WAV</w:t>
      </w:r>
    </w:p>
    <w:p w14:paraId="560BC7F9" w14:textId="77777777" w:rsidR="00276EA4" w:rsidRDefault="00363069">
      <w:pPr>
        <w:pStyle w:val="BodyText"/>
        <w:ind w:left="200" w:right="336"/>
        <w:jc w:val="both"/>
      </w:pPr>
      <w:r>
        <w:t>Basic definition: A WAV file is an audio file saved in the WAVE format, which is a standard digital audio file format utilized for storing waveform data. WAV files may contain audio recordings</w:t>
      </w:r>
      <w:r>
        <w:rPr>
          <w:spacing w:val="-6"/>
        </w:rPr>
        <w:t xml:space="preserve"> </w:t>
      </w:r>
      <w:r>
        <w:t>with</w:t>
      </w:r>
      <w:r>
        <w:rPr>
          <w:spacing w:val="-6"/>
        </w:rPr>
        <w:t xml:space="preserve"> </w:t>
      </w:r>
      <w:r>
        <w:t>different</w:t>
      </w:r>
      <w:r>
        <w:rPr>
          <w:spacing w:val="-3"/>
        </w:rPr>
        <w:t xml:space="preserve"> </w:t>
      </w:r>
      <w:r>
        <w:t>sampling</w:t>
      </w:r>
      <w:r>
        <w:rPr>
          <w:spacing w:val="-6"/>
        </w:rPr>
        <w:t xml:space="preserve"> </w:t>
      </w:r>
      <w:r>
        <w:t>rates</w:t>
      </w:r>
      <w:r>
        <w:rPr>
          <w:spacing w:val="-6"/>
        </w:rPr>
        <w:t xml:space="preserve"> </w:t>
      </w:r>
      <w:r>
        <w:t>and</w:t>
      </w:r>
      <w:r>
        <w:rPr>
          <w:spacing w:val="-6"/>
        </w:rPr>
        <w:t xml:space="preserve"> </w:t>
      </w:r>
      <w:r>
        <w:t>bit</w:t>
      </w:r>
      <w:r>
        <w:rPr>
          <w:spacing w:val="-6"/>
        </w:rPr>
        <w:t xml:space="preserve"> </w:t>
      </w:r>
      <w:r>
        <w:t>rates</w:t>
      </w:r>
      <w:r>
        <w:rPr>
          <w:spacing w:val="-6"/>
        </w:rPr>
        <w:t xml:space="preserve"> </w:t>
      </w:r>
      <w:r>
        <w:t>but</w:t>
      </w:r>
      <w:r>
        <w:rPr>
          <w:spacing w:val="-5"/>
        </w:rPr>
        <w:t xml:space="preserve"> </w:t>
      </w:r>
      <w:r>
        <w:t>are</w:t>
      </w:r>
      <w:r>
        <w:rPr>
          <w:spacing w:val="-8"/>
        </w:rPr>
        <w:t xml:space="preserve"> </w:t>
      </w:r>
      <w:r>
        <w:t>often</w:t>
      </w:r>
      <w:r>
        <w:rPr>
          <w:spacing w:val="-6"/>
        </w:rPr>
        <w:t xml:space="preserve"> </w:t>
      </w:r>
      <w:r>
        <w:t>saved</w:t>
      </w:r>
      <w:r>
        <w:rPr>
          <w:spacing w:val="-6"/>
        </w:rPr>
        <w:t xml:space="preserve"> </w:t>
      </w:r>
      <w:r>
        <w:t>in</w:t>
      </w:r>
      <w:r>
        <w:rPr>
          <w:spacing w:val="-6"/>
        </w:rPr>
        <w:t xml:space="preserve"> </w:t>
      </w:r>
      <w:r>
        <w:t>a</w:t>
      </w:r>
      <w:r>
        <w:rPr>
          <w:spacing w:val="-7"/>
        </w:rPr>
        <w:t xml:space="preserve"> </w:t>
      </w:r>
      <w:r>
        <w:t>44.1</w:t>
      </w:r>
      <w:r>
        <w:rPr>
          <w:spacing w:val="-6"/>
        </w:rPr>
        <w:t xml:space="preserve"> </w:t>
      </w:r>
      <w:proofErr w:type="spellStart"/>
      <w:r>
        <w:t>KHz</w:t>
      </w:r>
      <w:proofErr w:type="spellEnd"/>
      <w:r>
        <w:t>,</w:t>
      </w:r>
      <w:r>
        <w:rPr>
          <w:spacing w:val="-5"/>
        </w:rPr>
        <w:t xml:space="preserve"> </w:t>
      </w:r>
      <w:r>
        <w:t>16-bit, stereo format, which is the standard format used for CD audio. The WAVE format is based</w:t>
      </w:r>
      <w:r>
        <w:rPr>
          <w:spacing w:val="-39"/>
        </w:rPr>
        <w:t xml:space="preserve"> </w:t>
      </w:r>
      <w:r>
        <w:t xml:space="preserve">on the Resource Interchange File Format (RIFF), which </w:t>
      </w:r>
      <w:r>
        <w:rPr>
          <w:spacing w:val="2"/>
        </w:rPr>
        <w:t xml:space="preserve">is </w:t>
      </w:r>
      <w:r>
        <w:t>a file container format primarily used for saving video and sound. Microsoft and IBM jointly developed the WAVE format in the early-1990s adopting WAV files as the primary option for saving raw, uncompressed audio in Microsoft</w:t>
      </w:r>
      <w:r>
        <w:rPr>
          <w:spacing w:val="-1"/>
        </w:rPr>
        <w:t xml:space="preserve"> </w:t>
      </w:r>
      <w:r>
        <w:t>Windows.</w:t>
      </w:r>
    </w:p>
    <w:p w14:paraId="1D037573" w14:textId="77777777" w:rsidR="00276EA4" w:rsidRDefault="00276EA4">
      <w:pPr>
        <w:pStyle w:val="BodyText"/>
      </w:pPr>
    </w:p>
    <w:p w14:paraId="28BD7606" w14:textId="77777777" w:rsidR="00276EA4" w:rsidRDefault="00363069">
      <w:pPr>
        <w:pStyle w:val="BodyText"/>
        <w:ind w:left="200"/>
      </w:pPr>
      <w:r>
        <w:t>Encoding: RIFF</w:t>
      </w:r>
    </w:p>
    <w:p w14:paraId="07659555" w14:textId="77777777" w:rsidR="00276EA4" w:rsidRDefault="00363069">
      <w:pPr>
        <w:pStyle w:val="BodyText"/>
        <w:ind w:left="200" w:right="5117"/>
      </w:pPr>
      <w:r>
        <w:t>Proprietary format from Microsoft and IBM MIME media type `audio/wav` Compression: lossless</w:t>
      </w:r>
    </w:p>
    <w:p w14:paraId="5F1E867D" w14:textId="77777777" w:rsidR="00276EA4" w:rsidRDefault="00276EA4">
      <w:pPr>
        <w:pStyle w:val="BodyText"/>
        <w:rPr>
          <w:sz w:val="26"/>
        </w:rPr>
      </w:pPr>
    </w:p>
    <w:p w14:paraId="311A547C" w14:textId="77777777" w:rsidR="00276EA4" w:rsidRDefault="00276EA4">
      <w:pPr>
        <w:pStyle w:val="BodyText"/>
        <w:rPr>
          <w:sz w:val="26"/>
        </w:rPr>
      </w:pPr>
    </w:p>
    <w:p w14:paraId="5A27E22D" w14:textId="77777777" w:rsidR="00276EA4" w:rsidRDefault="00276EA4">
      <w:pPr>
        <w:pStyle w:val="BodyText"/>
        <w:spacing w:before="1"/>
      </w:pPr>
    </w:p>
    <w:p w14:paraId="471CBCFA" w14:textId="622BA699" w:rsidR="00276EA4" w:rsidRDefault="00363069">
      <w:pPr>
        <w:pStyle w:val="Heading3"/>
        <w:numPr>
          <w:ilvl w:val="1"/>
          <w:numId w:val="20"/>
        </w:numPr>
        <w:tabs>
          <w:tab w:val="left" w:pos="621"/>
        </w:tabs>
        <w:ind w:hanging="421"/>
        <w:jc w:val="both"/>
      </w:pPr>
      <w:bookmarkStart w:id="9" w:name="_TOC_250004"/>
      <w:r>
        <w:t>Compression and Compressed File</w:t>
      </w:r>
      <w:r>
        <w:rPr>
          <w:spacing w:val="-9"/>
        </w:rPr>
        <w:t xml:space="preserve"> </w:t>
      </w:r>
      <w:bookmarkEnd w:id="9"/>
      <w:r>
        <w:t>Formats</w:t>
      </w:r>
    </w:p>
    <w:p w14:paraId="348A9A7D" w14:textId="77777777" w:rsidR="00276EA4" w:rsidRDefault="00363069">
      <w:pPr>
        <w:pStyle w:val="Heading6"/>
        <w:spacing w:before="160"/>
        <w:jc w:val="both"/>
      </w:pPr>
      <w:r>
        <w:t xml:space="preserve">What </w:t>
      </w:r>
      <w:proofErr w:type="gramStart"/>
      <w:r>
        <w:t>is</w:t>
      </w:r>
      <w:proofErr w:type="gramEnd"/>
      <w:r>
        <w:t xml:space="preserve"> compressed file formats?</w:t>
      </w:r>
    </w:p>
    <w:p w14:paraId="445574D1" w14:textId="77777777" w:rsidR="00276EA4" w:rsidRDefault="00363069">
      <w:pPr>
        <w:pStyle w:val="BodyText"/>
        <w:spacing w:before="136" w:line="276" w:lineRule="auto"/>
        <w:ind w:left="200" w:right="333"/>
        <w:jc w:val="both"/>
      </w:pPr>
      <w:r>
        <w:t>A compressed file is any file that contains one or more files or directory that is smaller than their original file size. These files make downloading faster easier and allow more data to be stored on a removable media. Common compressed file extensions are .ZIP, .RAR, .ARJ, TAR.GZ, and .TGZ. Below is a larger listing of the different compressed file extensions you are likely to come across when working on a computer.</w:t>
      </w:r>
    </w:p>
    <w:p w14:paraId="1D6F53BD" w14:textId="77777777" w:rsidR="00276EA4" w:rsidRDefault="00276EA4">
      <w:pPr>
        <w:pStyle w:val="BodyText"/>
        <w:spacing w:before="9"/>
        <w:rPr>
          <w:sz w:val="27"/>
        </w:rPr>
      </w:pPr>
    </w:p>
    <w:p w14:paraId="52EC3D05" w14:textId="77777777" w:rsidR="00276EA4" w:rsidRDefault="00363069">
      <w:pPr>
        <w:pStyle w:val="ListParagraph"/>
        <w:numPr>
          <w:ilvl w:val="0"/>
          <w:numId w:val="24"/>
        </w:numPr>
        <w:tabs>
          <w:tab w:val="left" w:pos="441"/>
        </w:tabs>
        <w:ind w:hanging="241"/>
        <w:rPr>
          <w:sz w:val="24"/>
        </w:rPr>
      </w:pPr>
      <w:r>
        <w:rPr>
          <w:sz w:val="24"/>
        </w:rPr>
        <w:t>ZIP</w:t>
      </w:r>
    </w:p>
    <w:p w14:paraId="4BEDCDF8" w14:textId="77777777" w:rsidR="00276EA4" w:rsidRDefault="00363069">
      <w:pPr>
        <w:pStyle w:val="BodyText"/>
        <w:ind w:left="200" w:right="338"/>
        <w:jc w:val="both"/>
      </w:pPr>
      <w:r>
        <w:t>Basic definition: The Zip format was created in 1989 by Phil Katz and was used in the PKZIP utility developed by PKWARE, Inc. The format grew in popularity and is now supported by most file compression/decompression programs. It stores files separately from each other allowing</w:t>
      </w:r>
      <w:r>
        <w:rPr>
          <w:spacing w:val="-12"/>
        </w:rPr>
        <w:t xml:space="preserve"> </w:t>
      </w:r>
      <w:r>
        <w:t>the</w:t>
      </w:r>
      <w:r>
        <w:rPr>
          <w:spacing w:val="-12"/>
        </w:rPr>
        <w:t xml:space="preserve"> </w:t>
      </w:r>
      <w:r>
        <w:t>files</w:t>
      </w:r>
      <w:r>
        <w:rPr>
          <w:spacing w:val="-11"/>
        </w:rPr>
        <w:t xml:space="preserve"> </w:t>
      </w:r>
      <w:r>
        <w:t>to</w:t>
      </w:r>
      <w:r>
        <w:rPr>
          <w:spacing w:val="-11"/>
        </w:rPr>
        <w:t xml:space="preserve"> </w:t>
      </w:r>
      <w:r>
        <w:t>be</w:t>
      </w:r>
      <w:r>
        <w:rPr>
          <w:spacing w:val="-12"/>
        </w:rPr>
        <w:t xml:space="preserve"> </w:t>
      </w:r>
      <w:r>
        <w:t>compressed</w:t>
      </w:r>
      <w:r>
        <w:rPr>
          <w:spacing w:val="-12"/>
        </w:rPr>
        <w:t xml:space="preserve"> </w:t>
      </w:r>
      <w:r>
        <w:t>using</w:t>
      </w:r>
      <w:r>
        <w:rPr>
          <w:spacing w:val="-11"/>
        </w:rPr>
        <w:t xml:space="preserve"> </w:t>
      </w:r>
      <w:r>
        <w:t>different</w:t>
      </w:r>
      <w:r>
        <w:rPr>
          <w:spacing w:val="-12"/>
        </w:rPr>
        <w:t xml:space="preserve"> </w:t>
      </w:r>
      <w:r>
        <w:t>methods</w:t>
      </w:r>
      <w:r>
        <w:rPr>
          <w:spacing w:val="-9"/>
        </w:rPr>
        <w:t xml:space="preserve"> </w:t>
      </w:r>
      <w:r>
        <w:t>and</w:t>
      </w:r>
      <w:r>
        <w:rPr>
          <w:spacing w:val="-11"/>
        </w:rPr>
        <w:t xml:space="preserve"> </w:t>
      </w:r>
      <w:r>
        <w:t>extracted</w:t>
      </w:r>
      <w:r>
        <w:rPr>
          <w:spacing w:val="-11"/>
        </w:rPr>
        <w:t xml:space="preserve"> </w:t>
      </w:r>
      <w:r>
        <w:t>without</w:t>
      </w:r>
      <w:r>
        <w:rPr>
          <w:spacing w:val="-10"/>
        </w:rPr>
        <w:t xml:space="preserve"> </w:t>
      </w:r>
      <w:r>
        <w:t>compressing or decompressing the entire</w:t>
      </w:r>
      <w:r>
        <w:rPr>
          <w:spacing w:val="-3"/>
        </w:rPr>
        <w:t xml:space="preserve"> </w:t>
      </w:r>
      <w:r>
        <w:t>archive.</w:t>
      </w:r>
    </w:p>
    <w:p w14:paraId="7D03852C" w14:textId="77777777" w:rsidR="00276EA4" w:rsidRDefault="00276EA4">
      <w:pPr>
        <w:pStyle w:val="BodyText"/>
      </w:pPr>
    </w:p>
    <w:p w14:paraId="0B18E046" w14:textId="77777777" w:rsidR="00276EA4" w:rsidRDefault="00363069">
      <w:pPr>
        <w:pStyle w:val="BodyText"/>
        <w:ind w:left="200"/>
      </w:pPr>
      <w:r>
        <w:t xml:space="preserve">Programs to open ZIP: WinRAR, 7zip, Microsoft file explorer, </w:t>
      </w:r>
      <w:proofErr w:type="spellStart"/>
      <w:r>
        <w:t>etc</w:t>
      </w:r>
      <w:proofErr w:type="spellEnd"/>
    </w:p>
    <w:p w14:paraId="54609780" w14:textId="77777777" w:rsidR="00276EA4" w:rsidRDefault="00276EA4">
      <w:pPr>
        <w:sectPr w:rsidR="00276EA4">
          <w:pgSz w:w="11910" w:h="16840"/>
          <w:pgMar w:top="1360" w:right="1100" w:bottom="1480" w:left="1240" w:header="0" w:footer="969" w:gutter="0"/>
          <w:cols w:space="720"/>
        </w:sectPr>
      </w:pPr>
    </w:p>
    <w:p w14:paraId="18A0DA93" w14:textId="77777777" w:rsidR="00276EA4" w:rsidRDefault="00363069">
      <w:pPr>
        <w:pStyle w:val="BodyText"/>
        <w:spacing w:before="117"/>
        <w:ind w:left="200" w:right="5931"/>
      </w:pPr>
      <w:r>
        <w:lastRenderedPageBreak/>
        <w:t>MIME media type `application/zip` Open Format</w:t>
      </w:r>
    </w:p>
    <w:p w14:paraId="6DEE0168" w14:textId="77777777" w:rsidR="00276EA4" w:rsidRDefault="00363069">
      <w:pPr>
        <w:pStyle w:val="BodyText"/>
        <w:ind w:left="200"/>
      </w:pPr>
      <w:r>
        <w:t>compression: lossless</w:t>
      </w:r>
    </w:p>
    <w:p w14:paraId="5EB8E1F9" w14:textId="77777777" w:rsidR="00276EA4" w:rsidRDefault="00276EA4">
      <w:pPr>
        <w:pStyle w:val="BodyText"/>
      </w:pPr>
    </w:p>
    <w:p w14:paraId="75C1FC93" w14:textId="77777777" w:rsidR="00276EA4" w:rsidRDefault="00363069">
      <w:pPr>
        <w:pStyle w:val="ListParagraph"/>
        <w:numPr>
          <w:ilvl w:val="0"/>
          <w:numId w:val="24"/>
        </w:numPr>
        <w:tabs>
          <w:tab w:val="left" w:pos="441"/>
        </w:tabs>
        <w:ind w:hanging="241"/>
        <w:rPr>
          <w:sz w:val="24"/>
        </w:rPr>
      </w:pPr>
      <w:r>
        <w:rPr>
          <w:sz w:val="24"/>
        </w:rPr>
        <w:t>TAR.GZ</w:t>
      </w:r>
    </w:p>
    <w:p w14:paraId="2E037B8E" w14:textId="77777777" w:rsidR="00276EA4" w:rsidRDefault="00363069">
      <w:pPr>
        <w:pStyle w:val="BodyText"/>
        <w:ind w:left="200" w:right="337"/>
        <w:jc w:val="both"/>
      </w:pPr>
      <w:r>
        <w:t>Basic definition: A TAR.GZ file is a TAR archive compressed with the standard GNU zip (</w:t>
      </w:r>
      <w:proofErr w:type="spellStart"/>
      <w:r>
        <w:t>gzip</w:t>
      </w:r>
      <w:proofErr w:type="spellEnd"/>
      <w:r>
        <w:t>)</w:t>
      </w:r>
      <w:r>
        <w:rPr>
          <w:spacing w:val="-5"/>
        </w:rPr>
        <w:t xml:space="preserve"> </w:t>
      </w:r>
      <w:r>
        <w:t>compression</w:t>
      </w:r>
      <w:r>
        <w:rPr>
          <w:spacing w:val="-4"/>
        </w:rPr>
        <w:t xml:space="preserve"> </w:t>
      </w:r>
      <w:r>
        <w:t>algorithm.</w:t>
      </w:r>
      <w:r>
        <w:rPr>
          <w:spacing w:val="-3"/>
        </w:rPr>
        <w:t xml:space="preserve"> </w:t>
      </w:r>
      <w:r>
        <w:t>It</w:t>
      </w:r>
      <w:r>
        <w:rPr>
          <w:spacing w:val="-3"/>
        </w:rPr>
        <w:t xml:space="preserve"> </w:t>
      </w:r>
      <w:r>
        <w:t>contains</w:t>
      </w:r>
      <w:r>
        <w:rPr>
          <w:spacing w:val="-4"/>
        </w:rPr>
        <w:t xml:space="preserve"> </w:t>
      </w:r>
      <w:r>
        <w:t>one</w:t>
      </w:r>
      <w:r>
        <w:rPr>
          <w:spacing w:val="-5"/>
        </w:rPr>
        <w:t xml:space="preserve"> </w:t>
      </w:r>
      <w:r>
        <w:t>or</w:t>
      </w:r>
      <w:r>
        <w:rPr>
          <w:spacing w:val="-4"/>
        </w:rPr>
        <w:t xml:space="preserve"> </w:t>
      </w:r>
      <w:r>
        <w:t>more</w:t>
      </w:r>
      <w:r>
        <w:rPr>
          <w:spacing w:val="-5"/>
        </w:rPr>
        <w:t xml:space="preserve"> </w:t>
      </w:r>
      <w:r>
        <w:t>compressed</w:t>
      </w:r>
      <w:r>
        <w:rPr>
          <w:spacing w:val="-4"/>
        </w:rPr>
        <w:t xml:space="preserve"> </w:t>
      </w:r>
      <w:r>
        <w:t>files</w:t>
      </w:r>
      <w:r>
        <w:rPr>
          <w:spacing w:val="-4"/>
        </w:rPr>
        <w:t xml:space="preserve"> </w:t>
      </w:r>
      <w:r>
        <w:t>and</w:t>
      </w:r>
      <w:r>
        <w:rPr>
          <w:spacing w:val="-4"/>
        </w:rPr>
        <w:t xml:space="preserve"> </w:t>
      </w:r>
      <w:r>
        <w:t>is</w:t>
      </w:r>
      <w:r>
        <w:rPr>
          <w:spacing w:val="-3"/>
        </w:rPr>
        <w:t xml:space="preserve"> </w:t>
      </w:r>
      <w:r>
        <w:t>commonly</w:t>
      </w:r>
      <w:r>
        <w:rPr>
          <w:spacing w:val="-3"/>
        </w:rPr>
        <w:t xml:space="preserve"> </w:t>
      </w:r>
      <w:r>
        <w:t>used on Unix operating systems to package files, programs, and</w:t>
      </w:r>
      <w:r>
        <w:rPr>
          <w:spacing w:val="-3"/>
        </w:rPr>
        <w:t xml:space="preserve"> </w:t>
      </w:r>
      <w:r>
        <w:t>installers.</w:t>
      </w:r>
    </w:p>
    <w:p w14:paraId="56A7BCA5" w14:textId="77777777" w:rsidR="00276EA4" w:rsidRDefault="00363069">
      <w:pPr>
        <w:pStyle w:val="BodyText"/>
        <w:ind w:left="200" w:right="336"/>
        <w:jc w:val="both"/>
      </w:pPr>
      <w:r>
        <w:t>NOTE:</w:t>
      </w:r>
      <w:r>
        <w:rPr>
          <w:spacing w:val="-11"/>
        </w:rPr>
        <w:t xml:space="preserve"> </w:t>
      </w:r>
      <w:r>
        <w:t>TAR.GZ</w:t>
      </w:r>
      <w:r>
        <w:rPr>
          <w:spacing w:val="-12"/>
        </w:rPr>
        <w:t xml:space="preserve"> </w:t>
      </w:r>
      <w:r>
        <w:t>files</w:t>
      </w:r>
      <w:r>
        <w:rPr>
          <w:spacing w:val="-11"/>
        </w:rPr>
        <w:t xml:space="preserve"> </w:t>
      </w:r>
      <w:r>
        <w:t>must</w:t>
      </w:r>
      <w:r>
        <w:rPr>
          <w:spacing w:val="-10"/>
        </w:rPr>
        <w:t xml:space="preserve"> </w:t>
      </w:r>
      <w:r>
        <w:t>first</w:t>
      </w:r>
      <w:r>
        <w:rPr>
          <w:spacing w:val="-10"/>
        </w:rPr>
        <w:t xml:space="preserve"> </w:t>
      </w:r>
      <w:r>
        <w:t>be</w:t>
      </w:r>
      <w:r>
        <w:rPr>
          <w:spacing w:val="-12"/>
        </w:rPr>
        <w:t xml:space="preserve"> </w:t>
      </w:r>
      <w:r>
        <w:t>decompressed</w:t>
      </w:r>
      <w:r>
        <w:rPr>
          <w:spacing w:val="-10"/>
        </w:rPr>
        <w:t xml:space="preserve"> </w:t>
      </w:r>
      <w:r>
        <w:t>and</w:t>
      </w:r>
      <w:r>
        <w:rPr>
          <w:spacing w:val="-11"/>
        </w:rPr>
        <w:t xml:space="preserve"> </w:t>
      </w:r>
      <w:r>
        <w:t>then</w:t>
      </w:r>
      <w:r>
        <w:rPr>
          <w:spacing w:val="-12"/>
        </w:rPr>
        <w:t xml:space="preserve"> </w:t>
      </w:r>
      <w:r>
        <w:t>expanded</w:t>
      </w:r>
      <w:r>
        <w:rPr>
          <w:spacing w:val="-11"/>
        </w:rPr>
        <w:t xml:space="preserve"> </w:t>
      </w:r>
      <w:r>
        <w:t>using</w:t>
      </w:r>
      <w:r>
        <w:rPr>
          <w:spacing w:val="-11"/>
        </w:rPr>
        <w:t xml:space="preserve"> </w:t>
      </w:r>
      <w:r>
        <w:t>a</w:t>
      </w:r>
      <w:r>
        <w:rPr>
          <w:spacing w:val="-12"/>
        </w:rPr>
        <w:t xml:space="preserve"> </w:t>
      </w:r>
      <w:r>
        <w:t>TAR</w:t>
      </w:r>
      <w:r>
        <w:rPr>
          <w:spacing w:val="-11"/>
        </w:rPr>
        <w:t xml:space="preserve"> </w:t>
      </w:r>
      <w:r>
        <w:t>utility.</w:t>
      </w:r>
      <w:r>
        <w:rPr>
          <w:spacing w:val="-12"/>
        </w:rPr>
        <w:t xml:space="preserve"> </w:t>
      </w:r>
      <w:r>
        <w:t>They include both .TAR and .GZ file</w:t>
      </w:r>
      <w:r>
        <w:rPr>
          <w:spacing w:val="-3"/>
        </w:rPr>
        <w:t xml:space="preserve"> </w:t>
      </w:r>
      <w:r>
        <w:t>types.</w:t>
      </w:r>
    </w:p>
    <w:p w14:paraId="7BFCD968" w14:textId="77777777" w:rsidR="00276EA4" w:rsidRDefault="00276EA4">
      <w:pPr>
        <w:pStyle w:val="BodyText"/>
      </w:pPr>
    </w:p>
    <w:p w14:paraId="2E2D7852" w14:textId="77777777" w:rsidR="00276EA4" w:rsidRDefault="00363069">
      <w:pPr>
        <w:pStyle w:val="BodyText"/>
        <w:ind w:left="200" w:right="4537"/>
      </w:pPr>
      <w:r>
        <w:t>Programs to open tar.gz: WinRAR, 7zip, Ark, etc. Open Format</w:t>
      </w:r>
    </w:p>
    <w:p w14:paraId="216DC047" w14:textId="77777777" w:rsidR="00276EA4" w:rsidRDefault="00363069">
      <w:pPr>
        <w:pStyle w:val="BodyText"/>
        <w:spacing w:before="1"/>
        <w:ind w:left="200"/>
        <w:jc w:val="both"/>
      </w:pPr>
      <w:r>
        <w:t>MIME media type `application/</w:t>
      </w:r>
      <w:proofErr w:type="spellStart"/>
      <w:r>
        <w:t>gzip</w:t>
      </w:r>
      <w:proofErr w:type="spellEnd"/>
      <w:r>
        <w:t>`</w:t>
      </w:r>
    </w:p>
    <w:p w14:paraId="0A761925" w14:textId="77777777" w:rsidR="00276EA4" w:rsidRDefault="00276EA4">
      <w:pPr>
        <w:pStyle w:val="BodyText"/>
      </w:pPr>
    </w:p>
    <w:p w14:paraId="6FAF6081" w14:textId="77777777" w:rsidR="00276EA4" w:rsidRDefault="00363069">
      <w:pPr>
        <w:pStyle w:val="ListParagraph"/>
        <w:numPr>
          <w:ilvl w:val="0"/>
          <w:numId w:val="24"/>
        </w:numPr>
        <w:tabs>
          <w:tab w:val="left" w:pos="441"/>
        </w:tabs>
        <w:ind w:hanging="241"/>
        <w:rPr>
          <w:sz w:val="24"/>
        </w:rPr>
      </w:pPr>
      <w:r>
        <w:rPr>
          <w:sz w:val="24"/>
        </w:rPr>
        <w:t>RAR</w:t>
      </w:r>
    </w:p>
    <w:p w14:paraId="36161A51" w14:textId="77777777" w:rsidR="00276EA4" w:rsidRDefault="00363069">
      <w:pPr>
        <w:pStyle w:val="BodyText"/>
        <w:ind w:left="200" w:right="336"/>
        <w:jc w:val="both"/>
      </w:pPr>
      <w:r>
        <w:t>Basic definition: A RAR file is an archive that contains one or more files compressed with RAR compression. It uses a higher compression ratio than typical ZIP compression and incorporates a proprietary compression algorithm. The RAR compressor can also create spanned,</w:t>
      </w:r>
      <w:r>
        <w:rPr>
          <w:spacing w:val="-13"/>
        </w:rPr>
        <w:t xml:space="preserve"> </w:t>
      </w:r>
      <w:r>
        <w:t>or</w:t>
      </w:r>
      <w:r>
        <w:rPr>
          <w:spacing w:val="-12"/>
        </w:rPr>
        <w:t xml:space="preserve"> </w:t>
      </w:r>
      <w:r>
        <w:t>multi-volume,</w:t>
      </w:r>
      <w:r>
        <w:rPr>
          <w:spacing w:val="-12"/>
        </w:rPr>
        <w:t xml:space="preserve"> </w:t>
      </w:r>
      <w:r>
        <w:t>archives,</w:t>
      </w:r>
      <w:r>
        <w:rPr>
          <w:spacing w:val="-14"/>
        </w:rPr>
        <w:t xml:space="preserve"> </w:t>
      </w:r>
      <w:r>
        <w:t>which</w:t>
      </w:r>
      <w:r>
        <w:rPr>
          <w:spacing w:val="-11"/>
        </w:rPr>
        <w:t xml:space="preserve"> </w:t>
      </w:r>
      <w:r>
        <w:t>are</w:t>
      </w:r>
      <w:r>
        <w:rPr>
          <w:spacing w:val="-14"/>
        </w:rPr>
        <w:t xml:space="preserve"> </w:t>
      </w:r>
      <w:r>
        <w:t>split</w:t>
      </w:r>
      <w:r>
        <w:rPr>
          <w:spacing w:val="-11"/>
        </w:rPr>
        <w:t xml:space="preserve"> </w:t>
      </w:r>
      <w:r>
        <w:t>across</w:t>
      </w:r>
      <w:r>
        <w:rPr>
          <w:spacing w:val="-14"/>
        </w:rPr>
        <w:t xml:space="preserve"> </w:t>
      </w:r>
      <w:r>
        <w:t>several</w:t>
      </w:r>
      <w:r>
        <w:rPr>
          <w:spacing w:val="-11"/>
        </w:rPr>
        <w:t xml:space="preserve"> </w:t>
      </w:r>
      <w:r>
        <w:t>compressed</w:t>
      </w:r>
      <w:r>
        <w:rPr>
          <w:spacing w:val="-12"/>
        </w:rPr>
        <w:t xml:space="preserve"> </w:t>
      </w:r>
      <w:r>
        <w:t>files.</w:t>
      </w:r>
      <w:r>
        <w:rPr>
          <w:spacing w:val="-13"/>
        </w:rPr>
        <w:t xml:space="preserve"> </w:t>
      </w:r>
      <w:r>
        <w:t>These</w:t>
      </w:r>
      <w:r>
        <w:rPr>
          <w:spacing w:val="-12"/>
        </w:rPr>
        <w:t xml:space="preserve"> </w:t>
      </w:r>
      <w:r>
        <w:t>files typically</w:t>
      </w:r>
      <w:r>
        <w:rPr>
          <w:spacing w:val="-9"/>
        </w:rPr>
        <w:t xml:space="preserve"> </w:t>
      </w:r>
      <w:r>
        <w:t>have</w:t>
      </w:r>
      <w:r>
        <w:rPr>
          <w:spacing w:val="-9"/>
        </w:rPr>
        <w:t xml:space="preserve"> </w:t>
      </w:r>
      <w:r>
        <w:t>file</w:t>
      </w:r>
      <w:r>
        <w:rPr>
          <w:spacing w:val="-7"/>
        </w:rPr>
        <w:t xml:space="preserve"> </w:t>
      </w:r>
      <w:r>
        <w:t>extensions</w:t>
      </w:r>
      <w:r>
        <w:rPr>
          <w:spacing w:val="-7"/>
        </w:rPr>
        <w:t xml:space="preserve"> </w:t>
      </w:r>
      <w:r>
        <w:t>from</w:t>
      </w:r>
      <w:r>
        <w:rPr>
          <w:spacing w:val="-8"/>
        </w:rPr>
        <w:t xml:space="preserve"> </w:t>
      </w:r>
      <w:proofErr w:type="gramStart"/>
      <w:r>
        <w:t>".R</w:t>
      </w:r>
      <w:proofErr w:type="gramEnd"/>
      <w:r>
        <w:t>00"</w:t>
      </w:r>
      <w:r>
        <w:rPr>
          <w:spacing w:val="-7"/>
        </w:rPr>
        <w:t xml:space="preserve"> </w:t>
      </w:r>
      <w:r>
        <w:t>to</w:t>
      </w:r>
      <w:r>
        <w:rPr>
          <w:spacing w:val="-7"/>
        </w:rPr>
        <w:t xml:space="preserve"> </w:t>
      </w:r>
      <w:r>
        <w:t>".R99,"</w:t>
      </w:r>
      <w:r>
        <w:rPr>
          <w:spacing w:val="-8"/>
        </w:rPr>
        <w:t xml:space="preserve"> </w:t>
      </w:r>
      <w:r>
        <w:t>or</w:t>
      </w:r>
      <w:r>
        <w:rPr>
          <w:spacing w:val="-8"/>
        </w:rPr>
        <w:t xml:space="preserve"> </w:t>
      </w:r>
      <w:r>
        <w:t>they</w:t>
      </w:r>
      <w:r>
        <w:rPr>
          <w:spacing w:val="-9"/>
        </w:rPr>
        <w:t xml:space="preserve"> </w:t>
      </w:r>
      <w:r>
        <w:t>may</w:t>
      </w:r>
      <w:r>
        <w:rPr>
          <w:spacing w:val="-5"/>
        </w:rPr>
        <w:t xml:space="preserve"> </w:t>
      </w:r>
      <w:r>
        <w:t>all</w:t>
      </w:r>
      <w:r>
        <w:rPr>
          <w:spacing w:val="-7"/>
        </w:rPr>
        <w:t xml:space="preserve"> </w:t>
      </w:r>
      <w:r>
        <w:t>have</w:t>
      </w:r>
      <w:r>
        <w:rPr>
          <w:spacing w:val="-7"/>
        </w:rPr>
        <w:t xml:space="preserve"> </w:t>
      </w:r>
      <w:r>
        <w:t>the</w:t>
      </w:r>
      <w:r>
        <w:rPr>
          <w:spacing w:val="-8"/>
        </w:rPr>
        <w:t xml:space="preserve"> </w:t>
      </w:r>
      <w:r>
        <w:t>standard</w:t>
      </w:r>
      <w:r>
        <w:rPr>
          <w:spacing w:val="-7"/>
        </w:rPr>
        <w:t xml:space="preserve"> </w:t>
      </w:r>
      <w:r>
        <w:t>".RAR" extension.</w:t>
      </w:r>
    </w:p>
    <w:p w14:paraId="08FC6D2C" w14:textId="77777777" w:rsidR="00276EA4" w:rsidRDefault="00363069">
      <w:pPr>
        <w:pStyle w:val="BodyText"/>
        <w:ind w:left="200" w:right="337"/>
        <w:jc w:val="both"/>
      </w:pPr>
      <w:r>
        <w:t>NOTE:</w:t>
      </w:r>
      <w:r>
        <w:rPr>
          <w:spacing w:val="-10"/>
        </w:rPr>
        <w:t xml:space="preserve"> </w:t>
      </w:r>
      <w:r>
        <w:t>The</w:t>
      </w:r>
      <w:r>
        <w:rPr>
          <w:spacing w:val="-9"/>
        </w:rPr>
        <w:t xml:space="preserve"> </w:t>
      </w:r>
      <w:r>
        <w:t>name</w:t>
      </w:r>
      <w:r>
        <w:rPr>
          <w:spacing w:val="-10"/>
        </w:rPr>
        <w:t xml:space="preserve"> </w:t>
      </w:r>
      <w:r>
        <w:t>"RAR"</w:t>
      </w:r>
      <w:r>
        <w:rPr>
          <w:spacing w:val="-8"/>
        </w:rPr>
        <w:t xml:space="preserve"> </w:t>
      </w:r>
      <w:r>
        <w:t>stands</w:t>
      </w:r>
      <w:r>
        <w:rPr>
          <w:spacing w:val="-9"/>
        </w:rPr>
        <w:t xml:space="preserve"> </w:t>
      </w:r>
      <w:r>
        <w:t>for</w:t>
      </w:r>
      <w:r>
        <w:rPr>
          <w:spacing w:val="-10"/>
        </w:rPr>
        <w:t xml:space="preserve"> </w:t>
      </w:r>
      <w:r>
        <w:t>"</w:t>
      </w:r>
      <w:proofErr w:type="spellStart"/>
      <w:r>
        <w:t>Roshal</w:t>
      </w:r>
      <w:proofErr w:type="spellEnd"/>
      <w:r>
        <w:rPr>
          <w:spacing w:val="-8"/>
        </w:rPr>
        <w:t xml:space="preserve"> </w:t>
      </w:r>
      <w:r>
        <w:t>Archive,"</w:t>
      </w:r>
      <w:r>
        <w:rPr>
          <w:spacing w:val="-8"/>
        </w:rPr>
        <w:t xml:space="preserve"> </w:t>
      </w:r>
      <w:r>
        <w:t>which</w:t>
      </w:r>
      <w:r>
        <w:rPr>
          <w:spacing w:val="-9"/>
        </w:rPr>
        <w:t xml:space="preserve"> </w:t>
      </w:r>
      <w:r>
        <w:t>was</w:t>
      </w:r>
      <w:r>
        <w:rPr>
          <w:spacing w:val="-8"/>
        </w:rPr>
        <w:t xml:space="preserve"> </w:t>
      </w:r>
      <w:r>
        <w:t>named</w:t>
      </w:r>
      <w:r>
        <w:rPr>
          <w:spacing w:val="-9"/>
        </w:rPr>
        <w:t xml:space="preserve"> </w:t>
      </w:r>
      <w:r>
        <w:t>after</w:t>
      </w:r>
      <w:r>
        <w:rPr>
          <w:spacing w:val="-9"/>
        </w:rPr>
        <w:t xml:space="preserve"> </w:t>
      </w:r>
      <w:r>
        <w:t>Eugene</w:t>
      </w:r>
      <w:r>
        <w:rPr>
          <w:spacing w:val="-10"/>
        </w:rPr>
        <w:t xml:space="preserve"> </w:t>
      </w:r>
      <w:proofErr w:type="spellStart"/>
      <w:r>
        <w:t>Roshal</w:t>
      </w:r>
      <w:proofErr w:type="spellEnd"/>
      <w:r>
        <w:t>, the RAR compression algorithm</w:t>
      </w:r>
      <w:r>
        <w:rPr>
          <w:spacing w:val="-1"/>
        </w:rPr>
        <w:t xml:space="preserve"> </w:t>
      </w:r>
      <w:r>
        <w:t>developer.</w:t>
      </w:r>
    </w:p>
    <w:p w14:paraId="56F4D8FF" w14:textId="77777777" w:rsidR="00276EA4" w:rsidRDefault="00276EA4">
      <w:pPr>
        <w:pStyle w:val="BodyText"/>
      </w:pPr>
    </w:p>
    <w:p w14:paraId="0A358854" w14:textId="77777777" w:rsidR="00276EA4" w:rsidRDefault="00363069">
      <w:pPr>
        <w:pStyle w:val="BodyText"/>
        <w:ind w:left="200" w:right="4677"/>
      </w:pPr>
      <w:r>
        <w:t xml:space="preserve">Programs to open </w:t>
      </w:r>
      <w:proofErr w:type="spellStart"/>
      <w:r>
        <w:t>rar</w:t>
      </w:r>
      <w:proofErr w:type="spellEnd"/>
      <w:r>
        <w:t xml:space="preserve">: WinRAR, 7zip, </w:t>
      </w:r>
      <w:proofErr w:type="spellStart"/>
      <w:r>
        <w:t>unrar</w:t>
      </w:r>
      <w:proofErr w:type="spellEnd"/>
      <w:r>
        <w:t xml:space="preserve">, etc. Proprietary to </w:t>
      </w:r>
      <w:proofErr w:type="spellStart"/>
      <w:r>
        <w:t>win.rar</w:t>
      </w:r>
      <w:proofErr w:type="spellEnd"/>
      <w:r>
        <w:t xml:space="preserve"> GmbH</w:t>
      </w:r>
    </w:p>
    <w:p w14:paraId="42BBC240" w14:textId="77777777" w:rsidR="00276EA4" w:rsidRDefault="00363069">
      <w:pPr>
        <w:pStyle w:val="BodyText"/>
        <w:ind w:left="200"/>
        <w:jc w:val="both"/>
      </w:pPr>
      <w:r>
        <w:t>MIME media type `application/</w:t>
      </w:r>
      <w:proofErr w:type="spellStart"/>
      <w:r>
        <w:t>vnd.rar</w:t>
      </w:r>
      <w:proofErr w:type="spellEnd"/>
      <w:r>
        <w:t>`</w:t>
      </w:r>
    </w:p>
    <w:p w14:paraId="3817F2E2" w14:textId="77777777" w:rsidR="00276EA4" w:rsidRDefault="00276EA4">
      <w:pPr>
        <w:jc w:val="both"/>
        <w:sectPr w:rsidR="00276EA4">
          <w:pgSz w:w="11910" w:h="16840"/>
          <w:pgMar w:top="1580" w:right="1100" w:bottom="1480" w:left="1240" w:header="0" w:footer="969" w:gutter="0"/>
          <w:cols w:space="720"/>
        </w:sectPr>
      </w:pPr>
    </w:p>
    <w:p w14:paraId="09CD9595" w14:textId="77777777" w:rsidR="00276EA4" w:rsidRDefault="00363069">
      <w:pPr>
        <w:pStyle w:val="Heading1"/>
        <w:spacing w:line="523" w:lineRule="auto"/>
        <w:ind w:firstLineChars="850" w:firstLine="3072"/>
        <w:rPr>
          <w:w w:val="99"/>
        </w:rPr>
      </w:pPr>
      <w:r>
        <w:rPr>
          <w:noProof/>
        </w:rPr>
        <w:lastRenderedPageBreak/>
        <mc:AlternateContent>
          <mc:Choice Requires="wps">
            <w:drawing>
              <wp:anchor distT="0" distB="0" distL="114300" distR="114300" simplePos="0" relativeHeight="251662336" behindDoc="1" locked="0" layoutInCell="1" allowOverlap="1" wp14:anchorId="09ECEEAE" wp14:editId="618D4441">
                <wp:simplePos x="0" y="0"/>
                <wp:positionH relativeFrom="page">
                  <wp:posOffset>876300</wp:posOffset>
                </wp:positionH>
                <wp:positionV relativeFrom="paragraph">
                  <wp:posOffset>960755</wp:posOffset>
                </wp:positionV>
                <wp:extent cx="5744210" cy="1270"/>
                <wp:effectExtent l="0" t="0" r="0" b="0"/>
                <wp:wrapNone/>
                <wp:docPr id="14" name="Line 20"/>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2AE3C88B" id="Line 20"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" strokeweight=".26mm">
                <w10:wrap anchorx="page"/>
              </v:line>
            </w:pict>
          </mc:Fallback>
        </mc:AlternateContent>
      </w:r>
      <w:r>
        <w:t>Chapter 5</w:t>
      </w:r>
      <w:r>
        <w:rPr>
          <w:w w:val="99"/>
        </w:rPr>
        <w:t xml:space="preserve"> </w:t>
      </w:r>
    </w:p>
    <w:p w14:paraId="2EF02190" w14:textId="77777777" w:rsidR="00276EA4" w:rsidRDefault="00363069">
      <w:pPr>
        <w:pStyle w:val="Heading1"/>
        <w:spacing w:line="523" w:lineRule="auto"/>
        <w:ind w:firstLineChars="800" w:firstLine="2891"/>
      </w:pPr>
      <w:r>
        <w:t>Requirements</w:t>
      </w:r>
    </w:p>
    <w:p w14:paraId="4D446023" w14:textId="77777777" w:rsidR="00276EA4" w:rsidRDefault="00363069">
      <w:pPr>
        <w:pStyle w:val="Heading3"/>
        <w:numPr>
          <w:ilvl w:val="1"/>
          <w:numId w:val="25"/>
        </w:numPr>
        <w:tabs>
          <w:tab w:val="left" w:pos="623"/>
        </w:tabs>
        <w:spacing w:line="320" w:lineRule="exact"/>
      </w:pPr>
      <w:r>
        <w:t>Hardware</w:t>
      </w:r>
      <w:r>
        <w:rPr>
          <w:spacing w:val="-3"/>
        </w:rPr>
        <w:t xml:space="preserve"> </w:t>
      </w:r>
      <w:r>
        <w:t>Requirements</w:t>
      </w:r>
    </w:p>
    <w:p w14:paraId="5328FBDA" w14:textId="77777777" w:rsidR="00276EA4" w:rsidRDefault="00363069">
      <w:pPr>
        <w:pStyle w:val="ListParagraph"/>
        <w:numPr>
          <w:ilvl w:val="2"/>
          <w:numId w:val="25"/>
        </w:numPr>
        <w:tabs>
          <w:tab w:val="left" w:pos="1640"/>
          <w:tab w:val="left" w:pos="1641"/>
        </w:tabs>
        <w:spacing w:line="292" w:lineRule="exact"/>
        <w:ind w:hanging="361"/>
        <w:rPr>
          <w:sz w:val="24"/>
        </w:rPr>
      </w:pPr>
      <w:r>
        <w:rPr>
          <w:sz w:val="24"/>
        </w:rPr>
        <w:t>Computer System – Laptop, desktop, mobile device</w:t>
      </w:r>
    </w:p>
    <w:p w14:paraId="6652AB91" w14:textId="77777777" w:rsidR="00276EA4" w:rsidRDefault="00363069">
      <w:pPr>
        <w:pStyle w:val="ListParagraph"/>
        <w:numPr>
          <w:ilvl w:val="2"/>
          <w:numId w:val="25"/>
        </w:numPr>
        <w:tabs>
          <w:tab w:val="left" w:pos="1640"/>
          <w:tab w:val="left" w:pos="1641"/>
        </w:tabs>
        <w:spacing w:line="293" w:lineRule="exact"/>
        <w:ind w:hanging="361"/>
        <w:rPr>
          <w:sz w:val="24"/>
        </w:rPr>
      </w:pPr>
      <w:r>
        <w:rPr>
          <w:sz w:val="24"/>
        </w:rPr>
        <w:t>Web browser – Chrome, Firefox,</w:t>
      </w:r>
      <w:r>
        <w:rPr>
          <w:spacing w:val="2"/>
          <w:sz w:val="24"/>
        </w:rPr>
        <w:t xml:space="preserve"> </w:t>
      </w:r>
      <w:r>
        <w:rPr>
          <w:sz w:val="24"/>
        </w:rPr>
        <w:t>Edge</w:t>
      </w:r>
    </w:p>
    <w:p w14:paraId="0C8CBD8F" w14:textId="77777777" w:rsidR="00276EA4" w:rsidRDefault="00276EA4">
      <w:pPr>
        <w:pStyle w:val="BodyText"/>
        <w:rPr>
          <w:sz w:val="28"/>
        </w:rPr>
      </w:pPr>
    </w:p>
    <w:p w14:paraId="0E50CF4C" w14:textId="77777777" w:rsidR="00276EA4" w:rsidRDefault="00363069">
      <w:pPr>
        <w:pStyle w:val="Heading3"/>
        <w:numPr>
          <w:ilvl w:val="1"/>
          <w:numId w:val="25"/>
        </w:numPr>
        <w:tabs>
          <w:tab w:val="left" w:pos="623"/>
        </w:tabs>
        <w:spacing w:before="230" w:line="321" w:lineRule="exact"/>
      </w:pPr>
      <w:r>
        <w:t>Software</w:t>
      </w:r>
      <w:r>
        <w:rPr>
          <w:spacing w:val="-1"/>
        </w:rPr>
        <w:t xml:space="preserve"> </w:t>
      </w:r>
      <w:r>
        <w:t>Requirements</w:t>
      </w:r>
    </w:p>
    <w:p w14:paraId="4D2D60DD" w14:textId="77777777" w:rsidR="00276EA4" w:rsidRDefault="00363069">
      <w:pPr>
        <w:pStyle w:val="ListParagraph"/>
        <w:numPr>
          <w:ilvl w:val="2"/>
          <w:numId w:val="25"/>
        </w:numPr>
        <w:tabs>
          <w:tab w:val="left" w:pos="1640"/>
          <w:tab w:val="left" w:pos="1641"/>
        </w:tabs>
        <w:spacing w:line="293" w:lineRule="exact"/>
        <w:ind w:hanging="361"/>
        <w:rPr>
          <w:sz w:val="24"/>
        </w:rPr>
      </w:pPr>
      <w:r>
        <w:rPr>
          <w:sz w:val="24"/>
        </w:rPr>
        <w:t>Web Technologies – NodeJS, ReactJS, Cache</w:t>
      </w:r>
      <w:r>
        <w:rPr>
          <w:spacing w:val="-2"/>
          <w:sz w:val="24"/>
        </w:rPr>
        <w:t xml:space="preserve"> </w:t>
      </w:r>
      <w:r>
        <w:rPr>
          <w:sz w:val="24"/>
        </w:rPr>
        <w:t>Storage</w:t>
      </w:r>
    </w:p>
    <w:p w14:paraId="60E9D859" w14:textId="77777777" w:rsidR="00276EA4" w:rsidRDefault="00363069">
      <w:pPr>
        <w:pStyle w:val="ListParagraph"/>
        <w:numPr>
          <w:ilvl w:val="2"/>
          <w:numId w:val="25"/>
        </w:numPr>
        <w:tabs>
          <w:tab w:val="left" w:pos="1640"/>
          <w:tab w:val="left" w:pos="1641"/>
        </w:tabs>
        <w:spacing w:before="2"/>
        <w:ind w:hanging="361"/>
        <w:rPr>
          <w:sz w:val="24"/>
        </w:rPr>
      </w:pPr>
      <w:r>
        <w:rPr>
          <w:sz w:val="24"/>
        </w:rPr>
        <w:t xml:space="preserve">Other – Git, </w:t>
      </w:r>
      <w:proofErr w:type="spellStart"/>
      <w:r>
        <w:rPr>
          <w:sz w:val="24"/>
        </w:rPr>
        <w:t>Github</w:t>
      </w:r>
      <w:proofErr w:type="spellEnd"/>
      <w:r>
        <w:rPr>
          <w:sz w:val="24"/>
        </w:rPr>
        <w:t>, NPM, VSCODE Editor,</w:t>
      </w:r>
      <w:r>
        <w:rPr>
          <w:spacing w:val="-1"/>
          <w:sz w:val="24"/>
        </w:rPr>
        <w:t xml:space="preserve"> </w:t>
      </w:r>
      <w:proofErr w:type="spellStart"/>
      <w:r>
        <w:rPr>
          <w:sz w:val="24"/>
        </w:rPr>
        <w:t>etc</w:t>
      </w:r>
      <w:proofErr w:type="spellEnd"/>
    </w:p>
    <w:p w14:paraId="061DB4EA" w14:textId="77777777" w:rsidR="00276EA4" w:rsidRDefault="00276EA4">
      <w:pPr>
        <w:pStyle w:val="BodyText"/>
        <w:spacing w:before="10"/>
        <w:rPr>
          <w:sz w:val="23"/>
        </w:rPr>
      </w:pPr>
    </w:p>
    <w:p w14:paraId="3CB21BAC" w14:textId="77777777" w:rsidR="00276EA4" w:rsidRDefault="00363069">
      <w:pPr>
        <w:pStyle w:val="BodyText"/>
        <w:spacing w:line="276" w:lineRule="exact"/>
        <w:ind w:left="200"/>
        <w:jc w:val="both"/>
      </w:pPr>
      <w:r>
        <w:t>Bit About Software Technologies Used:</w:t>
      </w:r>
    </w:p>
    <w:p w14:paraId="17DC64D6" w14:textId="77777777" w:rsidR="00276EA4" w:rsidRDefault="00363069">
      <w:pPr>
        <w:pStyle w:val="ListParagraph"/>
        <w:numPr>
          <w:ilvl w:val="0"/>
          <w:numId w:val="26"/>
        </w:numPr>
        <w:tabs>
          <w:tab w:val="left" w:pos="921"/>
        </w:tabs>
        <w:ind w:right="338"/>
        <w:jc w:val="both"/>
        <w:rPr>
          <w:sz w:val="24"/>
        </w:rPr>
      </w:pPr>
      <w:hyperlink r:id="rId86">
        <w:r>
          <w:rPr>
            <w:b/>
            <w:sz w:val="24"/>
            <w:u w:val="thick"/>
          </w:rPr>
          <w:t>Node.js</w:t>
        </w:r>
        <w:r>
          <w:rPr>
            <w:b/>
            <w:sz w:val="24"/>
          </w:rPr>
          <w:t xml:space="preserve"> </w:t>
        </w:r>
      </w:hyperlink>
      <w:r>
        <w:rPr>
          <w:sz w:val="24"/>
        </w:rPr>
        <w:t xml:space="preserve">was initially built for Google Chrome, and later open-sourced by Google in 2008. It is built on Chrome’s V8 JavaScript engine. It’s designed to build scalable network </w:t>
      </w:r>
      <w:proofErr w:type="gramStart"/>
      <w:r>
        <w:rPr>
          <w:sz w:val="24"/>
        </w:rPr>
        <w:t>applications, and</w:t>
      </w:r>
      <w:proofErr w:type="gramEnd"/>
      <w:r>
        <w:rPr>
          <w:sz w:val="24"/>
        </w:rPr>
        <w:t xml:space="preserve"> can execute JavaScript code outside of a browser.Node.js works without an enclosing HTML page, instead using its own module system based on </w:t>
      </w:r>
      <w:proofErr w:type="spellStart"/>
      <w:r>
        <w:rPr>
          <w:sz w:val="24"/>
        </w:rPr>
        <w:t>CommonJS</w:t>
      </w:r>
      <w:proofErr w:type="spellEnd"/>
      <w:r>
        <w:rPr>
          <w:sz w:val="24"/>
        </w:rPr>
        <w:t>, to put together multiple JavaScript</w:t>
      </w:r>
      <w:r>
        <w:rPr>
          <w:spacing w:val="-3"/>
          <w:sz w:val="24"/>
        </w:rPr>
        <w:t xml:space="preserve"> </w:t>
      </w:r>
      <w:r>
        <w:rPr>
          <w:sz w:val="24"/>
        </w:rPr>
        <w:t>files.</w:t>
      </w:r>
    </w:p>
    <w:p w14:paraId="7D1526ED" w14:textId="77777777" w:rsidR="00276EA4" w:rsidRDefault="00276EA4">
      <w:pPr>
        <w:pStyle w:val="BodyText"/>
        <w:spacing w:before="10"/>
        <w:rPr>
          <w:sz w:val="23"/>
        </w:rPr>
      </w:pPr>
    </w:p>
    <w:p w14:paraId="2F83535A" w14:textId="77777777" w:rsidR="00276EA4" w:rsidRDefault="00363069">
      <w:pPr>
        <w:pStyle w:val="ListParagraph"/>
        <w:numPr>
          <w:ilvl w:val="0"/>
          <w:numId w:val="26"/>
        </w:numPr>
        <w:tabs>
          <w:tab w:val="left" w:pos="921"/>
        </w:tabs>
        <w:spacing w:before="1"/>
        <w:ind w:right="337"/>
        <w:jc w:val="both"/>
        <w:rPr>
          <w:sz w:val="24"/>
        </w:rPr>
      </w:pPr>
      <w:hyperlink r:id="rId87">
        <w:r>
          <w:rPr>
            <w:b/>
            <w:sz w:val="24"/>
            <w:u w:val="thick"/>
          </w:rPr>
          <w:t>React.</w:t>
        </w:r>
      </w:hyperlink>
      <w:r>
        <w:rPr>
          <w:b/>
          <w:sz w:val="24"/>
          <w:u w:val="thick"/>
        </w:rPr>
        <w:t>js</w:t>
      </w:r>
      <w:r>
        <w:rPr>
          <w:b/>
          <w:spacing w:val="-2"/>
          <w:sz w:val="24"/>
        </w:rPr>
        <w:t xml:space="preserve"> </w:t>
      </w:r>
      <w:r>
        <w:rPr>
          <w:sz w:val="24"/>
        </w:rPr>
        <w:t>was</w:t>
      </w:r>
      <w:r>
        <w:rPr>
          <w:spacing w:val="-13"/>
          <w:sz w:val="24"/>
        </w:rPr>
        <w:t xml:space="preserve"> </w:t>
      </w:r>
      <w:r>
        <w:rPr>
          <w:sz w:val="24"/>
        </w:rPr>
        <w:t>originally</w:t>
      </w:r>
      <w:r>
        <w:rPr>
          <w:spacing w:val="-13"/>
          <w:sz w:val="24"/>
        </w:rPr>
        <w:t xml:space="preserve"> </w:t>
      </w:r>
      <w:r>
        <w:rPr>
          <w:sz w:val="24"/>
        </w:rPr>
        <w:t>created</w:t>
      </w:r>
      <w:r>
        <w:rPr>
          <w:spacing w:val="-14"/>
          <w:sz w:val="24"/>
        </w:rPr>
        <w:t xml:space="preserve"> </w:t>
      </w:r>
      <w:r>
        <w:rPr>
          <w:sz w:val="24"/>
        </w:rPr>
        <w:t>by</w:t>
      </w:r>
      <w:r>
        <w:rPr>
          <w:spacing w:val="-12"/>
          <w:sz w:val="24"/>
        </w:rPr>
        <w:t xml:space="preserve"> </w:t>
      </w:r>
      <w:r>
        <w:rPr>
          <w:sz w:val="24"/>
        </w:rPr>
        <w:t>a</w:t>
      </w:r>
      <w:r>
        <w:rPr>
          <w:spacing w:val="-14"/>
          <w:sz w:val="24"/>
        </w:rPr>
        <w:t xml:space="preserve"> </w:t>
      </w:r>
      <w:r>
        <w:rPr>
          <w:sz w:val="24"/>
        </w:rPr>
        <w:t>software</w:t>
      </w:r>
      <w:r>
        <w:rPr>
          <w:spacing w:val="-15"/>
          <w:sz w:val="24"/>
        </w:rPr>
        <w:t xml:space="preserve"> </w:t>
      </w:r>
      <w:r>
        <w:rPr>
          <w:sz w:val="24"/>
        </w:rPr>
        <w:t>engineer</w:t>
      </w:r>
      <w:r>
        <w:rPr>
          <w:spacing w:val="-14"/>
          <w:sz w:val="24"/>
        </w:rPr>
        <w:t xml:space="preserve"> </w:t>
      </w:r>
      <w:r>
        <w:rPr>
          <w:sz w:val="24"/>
        </w:rPr>
        <w:t>at</w:t>
      </w:r>
      <w:r>
        <w:rPr>
          <w:spacing w:val="-12"/>
          <w:sz w:val="24"/>
        </w:rPr>
        <w:t xml:space="preserve"> </w:t>
      </w:r>
      <w:proofErr w:type="gramStart"/>
      <w:r>
        <w:rPr>
          <w:sz w:val="24"/>
        </w:rPr>
        <w:t>Facebook,</w:t>
      </w:r>
      <w:r>
        <w:rPr>
          <w:spacing w:val="-13"/>
          <w:sz w:val="24"/>
        </w:rPr>
        <w:t xml:space="preserve"> </w:t>
      </w:r>
      <w:r>
        <w:rPr>
          <w:sz w:val="24"/>
        </w:rPr>
        <w:t>and</w:t>
      </w:r>
      <w:proofErr w:type="gramEnd"/>
      <w:r>
        <w:rPr>
          <w:spacing w:val="-13"/>
          <w:sz w:val="24"/>
        </w:rPr>
        <w:t xml:space="preserve"> </w:t>
      </w:r>
      <w:r>
        <w:rPr>
          <w:sz w:val="24"/>
        </w:rPr>
        <w:t>was</w:t>
      </w:r>
      <w:r>
        <w:rPr>
          <w:spacing w:val="-13"/>
          <w:sz w:val="24"/>
        </w:rPr>
        <w:t xml:space="preserve"> </w:t>
      </w:r>
      <w:r>
        <w:rPr>
          <w:sz w:val="24"/>
        </w:rPr>
        <w:t>later</w:t>
      </w:r>
      <w:r>
        <w:rPr>
          <w:spacing w:val="-14"/>
          <w:sz w:val="24"/>
        </w:rPr>
        <w:t xml:space="preserve"> </w:t>
      </w:r>
      <w:r>
        <w:rPr>
          <w:sz w:val="24"/>
        </w:rPr>
        <w:t>open- sourced. It is maintained by Facebook, as well as a community of development companies and individual</w:t>
      </w:r>
      <w:r>
        <w:rPr>
          <w:spacing w:val="-1"/>
          <w:sz w:val="24"/>
        </w:rPr>
        <w:t xml:space="preserve"> </w:t>
      </w:r>
      <w:r>
        <w:rPr>
          <w:sz w:val="24"/>
        </w:rPr>
        <w:t>developers.</w:t>
      </w:r>
    </w:p>
    <w:p w14:paraId="5C2163E8" w14:textId="77777777" w:rsidR="00276EA4" w:rsidRDefault="00363069">
      <w:pPr>
        <w:pStyle w:val="BodyText"/>
        <w:ind w:left="920" w:right="337"/>
        <w:jc w:val="both"/>
      </w:pPr>
      <w:r>
        <w:t>The React library can be used for creating views rendered in HTML. React views are declarative.</w:t>
      </w:r>
      <w:r>
        <w:rPr>
          <w:spacing w:val="-10"/>
        </w:rPr>
        <w:t xml:space="preserve"> </w:t>
      </w:r>
      <w:r>
        <w:t>This</w:t>
      </w:r>
      <w:r>
        <w:rPr>
          <w:spacing w:val="-9"/>
        </w:rPr>
        <w:t xml:space="preserve"> </w:t>
      </w:r>
      <w:r>
        <w:t>means</w:t>
      </w:r>
      <w:r>
        <w:rPr>
          <w:spacing w:val="-9"/>
        </w:rPr>
        <w:t xml:space="preserve"> </w:t>
      </w:r>
      <w:r>
        <w:t>that</w:t>
      </w:r>
      <w:r>
        <w:rPr>
          <w:spacing w:val="-10"/>
        </w:rPr>
        <w:t xml:space="preserve"> </w:t>
      </w:r>
      <w:r>
        <w:t>developers</w:t>
      </w:r>
      <w:r>
        <w:rPr>
          <w:spacing w:val="-9"/>
        </w:rPr>
        <w:t xml:space="preserve"> </w:t>
      </w:r>
      <w:r>
        <w:t>don’t</w:t>
      </w:r>
      <w:r>
        <w:rPr>
          <w:spacing w:val="-10"/>
        </w:rPr>
        <w:t xml:space="preserve"> </w:t>
      </w:r>
      <w:r>
        <w:t>have</w:t>
      </w:r>
      <w:r>
        <w:rPr>
          <w:spacing w:val="-8"/>
        </w:rPr>
        <w:t xml:space="preserve"> </w:t>
      </w:r>
      <w:r>
        <w:t>to</w:t>
      </w:r>
      <w:r>
        <w:rPr>
          <w:spacing w:val="-9"/>
        </w:rPr>
        <w:t xml:space="preserve"> </w:t>
      </w:r>
      <w:r>
        <w:t>worry</w:t>
      </w:r>
      <w:r>
        <w:rPr>
          <w:spacing w:val="-9"/>
        </w:rPr>
        <w:t xml:space="preserve"> </w:t>
      </w:r>
      <w:r>
        <w:t>about</w:t>
      </w:r>
      <w:r>
        <w:rPr>
          <w:spacing w:val="-9"/>
        </w:rPr>
        <w:t xml:space="preserve"> </w:t>
      </w:r>
      <w:r>
        <w:t>managing</w:t>
      </w:r>
      <w:r>
        <w:rPr>
          <w:spacing w:val="-9"/>
        </w:rPr>
        <w:t xml:space="preserve"> </w:t>
      </w:r>
      <w:r>
        <w:t>the</w:t>
      </w:r>
      <w:r>
        <w:rPr>
          <w:spacing w:val="-10"/>
        </w:rPr>
        <w:t xml:space="preserve"> </w:t>
      </w:r>
      <w:r>
        <w:t>effects of changes in the view’s state (the object that determines how components behave) or changes in the</w:t>
      </w:r>
      <w:r>
        <w:rPr>
          <w:spacing w:val="-2"/>
        </w:rPr>
        <w:t xml:space="preserve"> </w:t>
      </w:r>
      <w:r>
        <w:t>data.</w:t>
      </w:r>
    </w:p>
    <w:p w14:paraId="0802AEAD" w14:textId="77777777" w:rsidR="00276EA4" w:rsidRDefault="00276EA4">
      <w:pPr>
        <w:pStyle w:val="BodyText"/>
        <w:spacing w:before="10"/>
        <w:rPr>
          <w:sz w:val="23"/>
        </w:rPr>
      </w:pPr>
    </w:p>
    <w:p w14:paraId="69F3CBD5" w14:textId="77777777" w:rsidR="00276EA4" w:rsidRDefault="00363069">
      <w:pPr>
        <w:pStyle w:val="ListParagraph"/>
        <w:numPr>
          <w:ilvl w:val="0"/>
          <w:numId w:val="26"/>
        </w:numPr>
        <w:tabs>
          <w:tab w:val="left" w:pos="921"/>
        </w:tabs>
        <w:spacing w:before="1"/>
        <w:ind w:right="337"/>
        <w:jc w:val="both"/>
        <w:rPr>
          <w:sz w:val="24"/>
        </w:rPr>
      </w:pPr>
      <w:r>
        <w:rPr>
          <w:b/>
          <w:sz w:val="24"/>
          <w:u w:val="thick"/>
        </w:rPr>
        <w:t>Git</w:t>
      </w:r>
      <w:r>
        <w:rPr>
          <w:b/>
          <w:sz w:val="24"/>
        </w:rPr>
        <w:t xml:space="preserve">  </w:t>
      </w:r>
      <w:r>
        <w:rPr>
          <w:sz w:val="24"/>
        </w:rPr>
        <w:t xml:space="preserve">is  a  </w:t>
      </w:r>
      <w:hyperlink r:id="rId88">
        <w:r>
          <w:rPr>
            <w:sz w:val="24"/>
          </w:rPr>
          <w:t xml:space="preserve">distributed  version-control </w:t>
        </w:r>
      </w:hyperlink>
      <w:r>
        <w:rPr>
          <w:sz w:val="24"/>
        </w:rPr>
        <w:t xml:space="preserve">system   for   tracking   changes   in </w:t>
      </w:r>
      <w:hyperlink r:id="rId89">
        <w:r>
          <w:rPr>
            <w:sz w:val="24"/>
          </w:rPr>
          <w:t>source</w:t>
        </w:r>
      </w:hyperlink>
      <w:r>
        <w:rPr>
          <w:sz w:val="24"/>
        </w:rPr>
        <w:t xml:space="preserve">  </w:t>
      </w:r>
      <w:hyperlink r:id="rId90">
        <w:r>
          <w:rPr>
            <w:sz w:val="24"/>
          </w:rPr>
          <w:t xml:space="preserve"> code </w:t>
        </w:r>
      </w:hyperlink>
      <w:r>
        <w:rPr>
          <w:sz w:val="24"/>
        </w:rPr>
        <w:t xml:space="preserve">during </w:t>
      </w:r>
      <w:hyperlink r:id="rId91">
        <w:r>
          <w:rPr>
            <w:sz w:val="24"/>
          </w:rPr>
          <w:t>software  development.</w:t>
        </w:r>
      </w:hyperlink>
      <w:r>
        <w:rPr>
          <w:sz w:val="24"/>
        </w:rPr>
        <w:t xml:space="preserve">  It  is   designed   for   coordinating   work  among </w:t>
      </w:r>
      <w:hyperlink r:id="rId92">
        <w:r>
          <w:rPr>
            <w:sz w:val="24"/>
          </w:rPr>
          <w:t xml:space="preserve">programmers, </w:t>
        </w:r>
      </w:hyperlink>
      <w:r>
        <w:rPr>
          <w:sz w:val="24"/>
        </w:rPr>
        <w:t xml:space="preserve">but it can be used to track changes in any set of </w:t>
      </w:r>
      <w:hyperlink r:id="rId93">
        <w:r>
          <w:rPr>
            <w:sz w:val="24"/>
          </w:rPr>
          <w:t>files</w:t>
        </w:r>
      </w:hyperlink>
      <w:r>
        <w:rPr>
          <w:sz w:val="24"/>
        </w:rPr>
        <w:t xml:space="preserve">. Its goals include speed, </w:t>
      </w:r>
      <w:hyperlink r:id="rId94">
        <w:r>
          <w:rPr>
            <w:sz w:val="24"/>
          </w:rPr>
          <w:t>data integrity</w:t>
        </w:r>
      </w:hyperlink>
      <w:r>
        <w:rPr>
          <w:sz w:val="24"/>
        </w:rPr>
        <w:t>, and support for distributed, non-linear</w:t>
      </w:r>
      <w:r>
        <w:rPr>
          <w:spacing w:val="-5"/>
          <w:sz w:val="24"/>
        </w:rPr>
        <w:t xml:space="preserve"> </w:t>
      </w:r>
      <w:r>
        <w:rPr>
          <w:sz w:val="24"/>
        </w:rPr>
        <w:t>workflows.</w:t>
      </w:r>
    </w:p>
    <w:p w14:paraId="48DF91EE" w14:textId="77777777" w:rsidR="00276EA4" w:rsidRDefault="00363069">
      <w:pPr>
        <w:pStyle w:val="BodyText"/>
        <w:ind w:left="920" w:right="335"/>
        <w:jc w:val="both"/>
      </w:pPr>
      <w:r>
        <w:t xml:space="preserve">Git was created by </w:t>
      </w:r>
      <w:hyperlink r:id="rId95">
        <w:r>
          <w:t xml:space="preserve">Linus Torvalds </w:t>
        </w:r>
      </w:hyperlink>
      <w:r>
        <w:t xml:space="preserve">in 2005 for development of the </w:t>
      </w:r>
      <w:hyperlink r:id="rId96">
        <w:r>
          <w:t>Linux kernel</w:t>
        </w:r>
      </w:hyperlink>
      <w:r>
        <w:t xml:space="preserve">, with other kernel developers contributing to its initial development. Its current maintainer since 2005 is Junio Hamano. As with most other distributed version-control systems, and unlike most </w:t>
      </w:r>
      <w:hyperlink r:id="rId97">
        <w:r>
          <w:t xml:space="preserve">client–server </w:t>
        </w:r>
      </w:hyperlink>
      <w:r>
        <w:t xml:space="preserve">systems, every Git </w:t>
      </w:r>
      <w:hyperlink r:id="rId98">
        <w:r>
          <w:t xml:space="preserve">directory </w:t>
        </w:r>
      </w:hyperlink>
      <w:r>
        <w:t xml:space="preserve">on every </w:t>
      </w:r>
      <w:hyperlink r:id="rId99">
        <w:r>
          <w:t xml:space="preserve">computer </w:t>
        </w:r>
      </w:hyperlink>
      <w:r>
        <w:t>is a</w:t>
      </w:r>
      <w:r>
        <w:rPr>
          <w:spacing w:val="-23"/>
        </w:rPr>
        <w:t xml:space="preserve"> </w:t>
      </w:r>
      <w:r>
        <w:t xml:space="preserve">full- fledged </w:t>
      </w:r>
      <w:hyperlink r:id="rId100">
        <w:r>
          <w:t xml:space="preserve">repository </w:t>
        </w:r>
      </w:hyperlink>
      <w:r>
        <w:t xml:space="preserve">with complete history and full version-tracking abilities, independent of network access or a central server. Git is </w:t>
      </w:r>
      <w:hyperlink r:id="rId101">
        <w:r>
          <w:t>free and open-source</w:t>
        </w:r>
      </w:hyperlink>
      <w:r>
        <w:t xml:space="preserve"> </w:t>
      </w:r>
      <w:hyperlink r:id="rId102">
        <w:r>
          <w:t xml:space="preserve">software </w:t>
        </w:r>
      </w:hyperlink>
      <w:r>
        <w:t xml:space="preserve">distributed under the terms of the </w:t>
      </w:r>
      <w:hyperlink r:id="rId103">
        <w:r>
          <w:t xml:space="preserve">GNU General Public License </w:t>
        </w:r>
      </w:hyperlink>
      <w:r>
        <w:t>version</w:t>
      </w:r>
      <w:r>
        <w:rPr>
          <w:spacing w:val="-7"/>
        </w:rPr>
        <w:t xml:space="preserve"> </w:t>
      </w:r>
      <w:r>
        <w:t>2.</w:t>
      </w:r>
    </w:p>
    <w:p w14:paraId="43EE3259" w14:textId="77777777" w:rsidR="00276EA4" w:rsidRDefault="00276EA4">
      <w:pPr>
        <w:pStyle w:val="BodyText"/>
        <w:spacing w:before="10"/>
        <w:rPr>
          <w:sz w:val="23"/>
        </w:rPr>
      </w:pPr>
    </w:p>
    <w:p w14:paraId="240E66D6" w14:textId="77777777" w:rsidR="00276EA4" w:rsidRDefault="00363069">
      <w:pPr>
        <w:pStyle w:val="ListParagraph"/>
        <w:numPr>
          <w:ilvl w:val="0"/>
          <w:numId w:val="26"/>
        </w:numPr>
        <w:tabs>
          <w:tab w:val="left" w:pos="921"/>
        </w:tabs>
        <w:spacing w:before="1"/>
        <w:ind w:right="335"/>
        <w:jc w:val="both"/>
        <w:rPr>
          <w:sz w:val="24"/>
        </w:rPr>
      </w:pPr>
      <w:r>
        <w:rPr>
          <w:b/>
          <w:sz w:val="24"/>
          <w:u w:val="thick"/>
        </w:rPr>
        <w:t>GitHub</w:t>
      </w:r>
      <w:r>
        <w:rPr>
          <w:b/>
          <w:sz w:val="24"/>
        </w:rPr>
        <w:t xml:space="preserve">, Inc. </w:t>
      </w:r>
      <w:r>
        <w:rPr>
          <w:sz w:val="24"/>
        </w:rPr>
        <w:t xml:space="preserve">is a US-based global company that provides </w:t>
      </w:r>
      <w:hyperlink r:id="rId104">
        <w:r>
          <w:rPr>
            <w:sz w:val="24"/>
          </w:rPr>
          <w:t xml:space="preserve">hosting </w:t>
        </w:r>
      </w:hyperlink>
      <w:r>
        <w:rPr>
          <w:sz w:val="24"/>
        </w:rPr>
        <w:t xml:space="preserve">for </w:t>
      </w:r>
      <w:hyperlink r:id="rId105">
        <w:r>
          <w:rPr>
            <w:sz w:val="24"/>
          </w:rPr>
          <w:t>software</w:t>
        </w:r>
      </w:hyperlink>
      <w:hyperlink r:id="rId106">
        <w:r>
          <w:rPr>
            <w:sz w:val="24"/>
          </w:rPr>
          <w:t xml:space="preserve"> development </w:t>
        </w:r>
      </w:hyperlink>
      <w:hyperlink r:id="rId107">
        <w:r>
          <w:rPr>
            <w:sz w:val="24"/>
          </w:rPr>
          <w:t xml:space="preserve">version control </w:t>
        </w:r>
      </w:hyperlink>
      <w:r>
        <w:rPr>
          <w:sz w:val="24"/>
        </w:rPr>
        <w:t xml:space="preserve">using </w:t>
      </w:r>
      <w:hyperlink r:id="rId108">
        <w:r>
          <w:rPr>
            <w:sz w:val="24"/>
          </w:rPr>
          <w:t>Git</w:t>
        </w:r>
      </w:hyperlink>
      <w:r>
        <w:rPr>
          <w:sz w:val="24"/>
        </w:rPr>
        <w:t xml:space="preserve">. It is a subsidiary of </w:t>
      </w:r>
      <w:hyperlink r:id="rId109">
        <w:r>
          <w:rPr>
            <w:sz w:val="24"/>
          </w:rPr>
          <w:t>Microsoft</w:t>
        </w:r>
      </w:hyperlink>
      <w:r>
        <w:rPr>
          <w:sz w:val="24"/>
        </w:rPr>
        <w:t xml:space="preserve">, which acquired the  company  in  2018  for </w:t>
      </w:r>
      <w:hyperlink r:id="rId110">
        <w:r>
          <w:rPr>
            <w:sz w:val="24"/>
          </w:rPr>
          <w:t>US$</w:t>
        </w:r>
      </w:hyperlink>
      <w:r>
        <w:rPr>
          <w:sz w:val="24"/>
        </w:rPr>
        <w:t xml:space="preserve">7.5  billion. It  offers  the </w:t>
      </w:r>
      <w:hyperlink r:id="rId111">
        <w:r>
          <w:rPr>
            <w:sz w:val="24"/>
          </w:rPr>
          <w:t>distributed   version</w:t>
        </w:r>
      </w:hyperlink>
      <w:r>
        <w:rPr>
          <w:sz w:val="24"/>
        </w:rPr>
        <w:t xml:space="preserve">  </w:t>
      </w:r>
      <w:hyperlink r:id="rId112">
        <w:r>
          <w:rPr>
            <w:sz w:val="24"/>
          </w:rPr>
          <w:t xml:space="preserve"> control</w:t>
        </w:r>
        <w:r>
          <w:rPr>
            <w:spacing w:val="-2"/>
            <w:sz w:val="24"/>
          </w:rPr>
          <w:t xml:space="preserve"> </w:t>
        </w:r>
      </w:hyperlink>
      <w:r>
        <w:rPr>
          <w:sz w:val="24"/>
        </w:rPr>
        <w:t>and</w:t>
      </w:r>
      <w:r>
        <w:rPr>
          <w:spacing w:val="-1"/>
          <w:sz w:val="24"/>
        </w:rPr>
        <w:t xml:space="preserve"> </w:t>
      </w:r>
      <w:hyperlink r:id="rId113">
        <w:r>
          <w:rPr>
            <w:sz w:val="24"/>
          </w:rPr>
          <w:t>source</w:t>
        </w:r>
        <w:r>
          <w:rPr>
            <w:spacing w:val="-10"/>
            <w:sz w:val="24"/>
          </w:rPr>
          <w:t xml:space="preserve"> </w:t>
        </w:r>
        <w:r>
          <w:rPr>
            <w:sz w:val="24"/>
          </w:rPr>
          <w:t>code</w:t>
        </w:r>
        <w:r>
          <w:rPr>
            <w:spacing w:val="-7"/>
            <w:sz w:val="24"/>
          </w:rPr>
          <w:t xml:space="preserve"> </w:t>
        </w:r>
        <w:r>
          <w:rPr>
            <w:sz w:val="24"/>
          </w:rPr>
          <w:t xml:space="preserve">management </w:t>
        </w:r>
      </w:hyperlink>
      <w:r>
        <w:rPr>
          <w:sz w:val="24"/>
        </w:rPr>
        <w:t>(SCM)</w:t>
      </w:r>
      <w:r>
        <w:rPr>
          <w:spacing w:val="-9"/>
          <w:sz w:val="24"/>
        </w:rPr>
        <w:t xml:space="preserve"> </w:t>
      </w:r>
      <w:r>
        <w:rPr>
          <w:sz w:val="24"/>
        </w:rPr>
        <w:t>functionality</w:t>
      </w:r>
      <w:r>
        <w:rPr>
          <w:spacing w:val="-8"/>
          <w:sz w:val="24"/>
        </w:rPr>
        <w:t xml:space="preserve"> </w:t>
      </w:r>
      <w:r>
        <w:rPr>
          <w:sz w:val="24"/>
        </w:rPr>
        <w:t>of</w:t>
      </w:r>
      <w:r>
        <w:rPr>
          <w:spacing w:val="-9"/>
          <w:sz w:val="24"/>
        </w:rPr>
        <w:t xml:space="preserve"> </w:t>
      </w:r>
      <w:r>
        <w:rPr>
          <w:sz w:val="24"/>
        </w:rPr>
        <w:t>Git,</w:t>
      </w:r>
      <w:r>
        <w:rPr>
          <w:spacing w:val="-8"/>
          <w:sz w:val="24"/>
        </w:rPr>
        <w:t xml:space="preserve"> </w:t>
      </w:r>
      <w:r>
        <w:rPr>
          <w:sz w:val="24"/>
        </w:rPr>
        <w:t>plus</w:t>
      </w:r>
      <w:r>
        <w:rPr>
          <w:spacing w:val="-8"/>
          <w:sz w:val="24"/>
        </w:rPr>
        <w:t xml:space="preserve"> </w:t>
      </w:r>
      <w:r>
        <w:rPr>
          <w:sz w:val="24"/>
        </w:rPr>
        <w:t>its</w:t>
      </w:r>
      <w:r>
        <w:rPr>
          <w:spacing w:val="-8"/>
          <w:sz w:val="24"/>
        </w:rPr>
        <w:t xml:space="preserve"> </w:t>
      </w:r>
      <w:r>
        <w:rPr>
          <w:sz w:val="24"/>
        </w:rPr>
        <w:t>own</w:t>
      </w:r>
      <w:r>
        <w:rPr>
          <w:spacing w:val="-9"/>
          <w:sz w:val="24"/>
        </w:rPr>
        <w:t xml:space="preserve"> </w:t>
      </w:r>
      <w:r>
        <w:rPr>
          <w:sz w:val="24"/>
        </w:rPr>
        <w:t xml:space="preserve">features. It  provides </w:t>
      </w:r>
      <w:hyperlink r:id="rId114">
        <w:r>
          <w:rPr>
            <w:sz w:val="24"/>
          </w:rPr>
          <w:t xml:space="preserve">access  control </w:t>
        </w:r>
      </w:hyperlink>
      <w:r>
        <w:rPr>
          <w:sz w:val="24"/>
        </w:rPr>
        <w:t xml:space="preserve">and  several  collaboration  features  such  as </w:t>
      </w:r>
      <w:hyperlink r:id="rId115">
        <w:r>
          <w:rPr>
            <w:sz w:val="24"/>
          </w:rPr>
          <w:t>bug</w:t>
        </w:r>
      </w:hyperlink>
      <w:r>
        <w:rPr>
          <w:sz w:val="24"/>
        </w:rPr>
        <w:t xml:space="preserve">  </w:t>
      </w:r>
      <w:hyperlink r:id="rId116">
        <w:r>
          <w:rPr>
            <w:sz w:val="24"/>
          </w:rPr>
          <w:t xml:space="preserve"> tracking,</w:t>
        </w:r>
      </w:hyperlink>
      <w:r>
        <w:rPr>
          <w:sz w:val="24"/>
        </w:rPr>
        <w:t xml:space="preserve"> </w:t>
      </w:r>
      <w:hyperlink r:id="rId117">
        <w:r>
          <w:rPr>
            <w:sz w:val="24"/>
          </w:rPr>
          <w:t xml:space="preserve">feature </w:t>
        </w:r>
      </w:hyperlink>
      <w:r>
        <w:rPr>
          <w:sz w:val="24"/>
        </w:rPr>
        <w:t xml:space="preserve">requests, </w:t>
      </w:r>
      <w:hyperlink r:id="rId118">
        <w:r>
          <w:rPr>
            <w:sz w:val="24"/>
          </w:rPr>
          <w:t>task management,</w:t>
        </w:r>
      </w:hyperlink>
      <w:r>
        <w:rPr>
          <w:sz w:val="24"/>
        </w:rPr>
        <w:t xml:space="preserve"> and </w:t>
      </w:r>
      <w:hyperlink r:id="rId119">
        <w:r>
          <w:rPr>
            <w:sz w:val="24"/>
          </w:rPr>
          <w:t xml:space="preserve">wikis </w:t>
        </w:r>
      </w:hyperlink>
      <w:r>
        <w:rPr>
          <w:sz w:val="24"/>
        </w:rPr>
        <w:t>for every</w:t>
      </w:r>
      <w:r>
        <w:rPr>
          <w:spacing w:val="-2"/>
          <w:sz w:val="24"/>
        </w:rPr>
        <w:t xml:space="preserve"> </w:t>
      </w:r>
      <w:r>
        <w:rPr>
          <w:sz w:val="24"/>
        </w:rPr>
        <w:t>project.</w:t>
      </w:r>
    </w:p>
    <w:p w14:paraId="578BE5CD" w14:textId="77777777" w:rsidR="00276EA4" w:rsidRDefault="00276EA4">
      <w:pPr>
        <w:jc w:val="both"/>
        <w:rPr>
          <w:sz w:val="24"/>
        </w:rPr>
        <w:sectPr w:rsidR="00276EA4">
          <w:pgSz w:w="11910" w:h="16840"/>
          <w:pgMar w:top="1360" w:right="1100" w:bottom="1480" w:left="1240" w:header="0" w:footer="969" w:gutter="0"/>
          <w:cols w:space="720"/>
        </w:sectPr>
      </w:pPr>
    </w:p>
    <w:p w14:paraId="2CFBBCF2" w14:textId="77777777" w:rsidR="00276EA4" w:rsidRDefault="00363069">
      <w:pPr>
        <w:pStyle w:val="BodyText"/>
        <w:spacing w:before="60"/>
        <w:ind w:left="920" w:right="334"/>
        <w:jc w:val="both"/>
      </w:pPr>
      <w:r>
        <w:lastRenderedPageBreak/>
        <w:t>GitHub offers plans free of charge, and professional and enterprise accounts. Free GitHub</w:t>
      </w:r>
      <w:r>
        <w:rPr>
          <w:spacing w:val="-6"/>
        </w:rPr>
        <w:t xml:space="preserve"> </w:t>
      </w:r>
      <w:r>
        <w:t>accounts</w:t>
      </w:r>
      <w:r>
        <w:rPr>
          <w:spacing w:val="-2"/>
        </w:rPr>
        <w:t xml:space="preserve"> </w:t>
      </w:r>
      <w:r>
        <w:t>are</w:t>
      </w:r>
      <w:r>
        <w:rPr>
          <w:spacing w:val="-6"/>
        </w:rPr>
        <w:t xml:space="preserve"> </w:t>
      </w:r>
      <w:r>
        <w:t>commonly</w:t>
      </w:r>
      <w:r>
        <w:rPr>
          <w:spacing w:val="-5"/>
        </w:rPr>
        <w:t xml:space="preserve"> </w:t>
      </w:r>
      <w:r>
        <w:t>used</w:t>
      </w:r>
      <w:r>
        <w:rPr>
          <w:spacing w:val="-5"/>
        </w:rPr>
        <w:t xml:space="preserve"> </w:t>
      </w:r>
      <w:r>
        <w:t>to</w:t>
      </w:r>
      <w:r>
        <w:rPr>
          <w:spacing w:val="-6"/>
        </w:rPr>
        <w:t xml:space="preserve"> </w:t>
      </w:r>
      <w:r>
        <w:t>host</w:t>
      </w:r>
      <w:r>
        <w:rPr>
          <w:spacing w:val="1"/>
        </w:rPr>
        <w:t xml:space="preserve"> </w:t>
      </w:r>
      <w:hyperlink r:id="rId120">
        <w:r>
          <w:t>open</w:t>
        </w:r>
        <w:r>
          <w:rPr>
            <w:spacing w:val="-4"/>
          </w:rPr>
          <w:t xml:space="preserve"> </w:t>
        </w:r>
        <w:r>
          <w:t>source</w:t>
        </w:r>
        <w:r>
          <w:rPr>
            <w:spacing w:val="-1"/>
          </w:rPr>
          <w:t xml:space="preserve"> </w:t>
        </w:r>
      </w:hyperlink>
      <w:r>
        <w:t>projects.</w:t>
      </w:r>
      <w:r>
        <w:rPr>
          <w:spacing w:val="-5"/>
        </w:rPr>
        <w:t xml:space="preserve"> </w:t>
      </w:r>
      <w:r>
        <w:t>As</w:t>
      </w:r>
      <w:r>
        <w:rPr>
          <w:spacing w:val="-7"/>
        </w:rPr>
        <w:t xml:space="preserve"> </w:t>
      </w:r>
      <w:r>
        <w:t>of</w:t>
      </w:r>
      <w:r>
        <w:rPr>
          <w:spacing w:val="-6"/>
        </w:rPr>
        <w:t xml:space="preserve"> </w:t>
      </w:r>
      <w:r>
        <w:t>January</w:t>
      </w:r>
      <w:r>
        <w:rPr>
          <w:spacing w:val="-7"/>
        </w:rPr>
        <w:t xml:space="preserve"> </w:t>
      </w:r>
      <w:r>
        <w:t>2019, GitHub</w:t>
      </w:r>
      <w:r>
        <w:rPr>
          <w:spacing w:val="-5"/>
        </w:rPr>
        <w:t xml:space="preserve"> </w:t>
      </w:r>
      <w:r>
        <w:t>offers</w:t>
      </w:r>
      <w:r>
        <w:rPr>
          <w:spacing w:val="-4"/>
        </w:rPr>
        <w:t xml:space="preserve"> </w:t>
      </w:r>
      <w:r>
        <w:t>unlimited</w:t>
      </w:r>
      <w:r>
        <w:rPr>
          <w:spacing w:val="-7"/>
        </w:rPr>
        <w:t xml:space="preserve"> </w:t>
      </w:r>
      <w:r>
        <w:t>private</w:t>
      </w:r>
      <w:r>
        <w:rPr>
          <w:spacing w:val="-4"/>
        </w:rPr>
        <w:t xml:space="preserve"> </w:t>
      </w:r>
      <w:r>
        <w:t>repositories</w:t>
      </w:r>
      <w:r>
        <w:rPr>
          <w:spacing w:val="-4"/>
        </w:rPr>
        <w:t xml:space="preserve"> </w:t>
      </w:r>
      <w:r>
        <w:t>to</w:t>
      </w:r>
      <w:r>
        <w:rPr>
          <w:spacing w:val="-3"/>
        </w:rPr>
        <w:t xml:space="preserve"> </w:t>
      </w:r>
      <w:r>
        <w:t>all</w:t>
      </w:r>
      <w:r>
        <w:rPr>
          <w:spacing w:val="-6"/>
        </w:rPr>
        <w:t xml:space="preserve"> </w:t>
      </w:r>
      <w:r>
        <w:t>plans,</w:t>
      </w:r>
      <w:r>
        <w:rPr>
          <w:spacing w:val="-4"/>
        </w:rPr>
        <w:t xml:space="preserve"> </w:t>
      </w:r>
      <w:r>
        <w:t>including</w:t>
      </w:r>
      <w:r>
        <w:rPr>
          <w:spacing w:val="-3"/>
        </w:rPr>
        <w:t xml:space="preserve"> </w:t>
      </w:r>
      <w:r>
        <w:t>free</w:t>
      </w:r>
      <w:r>
        <w:rPr>
          <w:spacing w:val="-5"/>
        </w:rPr>
        <w:t xml:space="preserve"> </w:t>
      </w:r>
      <w:r>
        <w:t>accounts.</w:t>
      </w:r>
      <w:r>
        <w:rPr>
          <w:spacing w:val="2"/>
        </w:rPr>
        <w:t xml:space="preserve"> </w:t>
      </w:r>
      <w:r>
        <w:t>As</w:t>
      </w:r>
      <w:r>
        <w:rPr>
          <w:spacing w:val="-4"/>
        </w:rPr>
        <w:t xml:space="preserve"> </w:t>
      </w:r>
      <w:r>
        <w:t xml:space="preserve">of January  2020,  GitHub  reports  having  over  40 million   users and   more   than   100 million </w:t>
      </w:r>
      <w:hyperlink r:id="rId121">
        <w:r>
          <w:t xml:space="preserve">repositories </w:t>
        </w:r>
      </w:hyperlink>
      <w:r>
        <w:t xml:space="preserve">(including at least 28 million public repositories), making it the largest host of </w:t>
      </w:r>
      <w:hyperlink r:id="rId122">
        <w:r>
          <w:t xml:space="preserve">source code </w:t>
        </w:r>
      </w:hyperlink>
      <w:r>
        <w:t>in the</w:t>
      </w:r>
      <w:r>
        <w:rPr>
          <w:spacing w:val="-2"/>
        </w:rPr>
        <w:t xml:space="preserve"> </w:t>
      </w:r>
      <w:r>
        <w:t>world.</w:t>
      </w:r>
    </w:p>
    <w:p w14:paraId="508C50BA" w14:textId="77777777" w:rsidR="00276EA4" w:rsidRDefault="00363069">
      <w:pPr>
        <w:pStyle w:val="ListParagraph"/>
        <w:numPr>
          <w:ilvl w:val="0"/>
          <w:numId w:val="26"/>
        </w:numPr>
        <w:tabs>
          <w:tab w:val="left" w:pos="921"/>
        </w:tabs>
        <w:spacing w:before="1"/>
        <w:ind w:right="335"/>
        <w:jc w:val="both"/>
        <w:rPr>
          <w:sz w:val="24"/>
        </w:rPr>
      </w:pPr>
      <w:proofErr w:type="spellStart"/>
      <w:r>
        <w:rPr>
          <w:b/>
          <w:sz w:val="24"/>
          <w:u w:val="thick"/>
        </w:rPr>
        <w:t>CacheStorage</w:t>
      </w:r>
      <w:proofErr w:type="spellEnd"/>
      <w:r>
        <w:rPr>
          <w:b/>
          <w:sz w:val="24"/>
        </w:rPr>
        <w:t xml:space="preserve"> </w:t>
      </w:r>
      <w:r>
        <w:rPr>
          <w:sz w:val="24"/>
        </w:rPr>
        <w:t>is a storage mechanism in browsers for storing and retrieving network requests</w:t>
      </w:r>
      <w:r>
        <w:rPr>
          <w:spacing w:val="-7"/>
          <w:sz w:val="24"/>
        </w:rPr>
        <w:t xml:space="preserve"> </w:t>
      </w:r>
      <w:r>
        <w:rPr>
          <w:sz w:val="24"/>
        </w:rPr>
        <w:t>and</w:t>
      </w:r>
      <w:r>
        <w:rPr>
          <w:spacing w:val="-6"/>
          <w:sz w:val="24"/>
        </w:rPr>
        <w:t xml:space="preserve"> </w:t>
      </w:r>
      <w:r>
        <w:rPr>
          <w:sz w:val="24"/>
        </w:rPr>
        <w:t>response.</w:t>
      </w:r>
      <w:r>
        <w:rPr>
          <w:spacing w:val="-5"/>
          <w:sz w:val="24"/>
        </w:rPr>
        <w:t xml:space="preserve"> </w:t>
      </w:r>
      <w:r>
        <w:rPr>
          <w:sz w:val="24"/>
        </w:rPr>
        <w:t>It</w:t>
      </w:r>
      <w:r>
        <w:rPr>
          <w:spacing w:val="-3"/>
          <w:sz w:val="24"/>
        </w:rPr>
        <w:t xml:space="preserve"> </w:t>
      </w:r>
      <w:r>
        <w:rPr>
          <w:sz w:val="24"/>
        </w:rPr>
        <w:t>stores</w:t>
      </w:r>
      <w:r>
        <w:rPr>
          <w:spacing w:val="-7"/>
          <w:sz w:val="24"/>
        </w:rPr>
        <w:t xml:space="preserve"> </w:t>
      </w:r>
      <w:r>
        <w:rPr>
          <w:sz w:val="24"/>
        </w:rPr>
        <w:t>a</w:t>
      </w:r>
      <w:r>
        <w:rPr>
          <w:spacing w:val="-7"/>
          <w:sz w:val="24"/>
        </w:rPr>
        <w:t xml:space="preserve"> </w:t>
      </w:r>
      <w:r>
        <w:rPr>
          <w:sz w:val="24"/>
        </w:rPr>
        <w:t>pair</w:t>
      </w:r>
      <w:r>
        <w:rPr>
          <w:spacing w:val="-7"/>
          <w:sz w:val="24"/>
        </w:rPr>
        <w:t xml:space="preserve"> </w:t>
      </w:r>
      <w:r>
        <w:rPr>
          <w:sz w:val="24"/>
        </w:rPr>
        <w:t>of</w:t>
      </w:r>
      <w:r>
        <w:rPr>
          <w:spacing w:val="-7"/>
          <w:sz w:val="24"/>
        </w:rPr>
        <w:t xml:space="preserve"> </w:t>
      </w:r>
      <w:r>
        <w:rPr>
          <w:sz w:val="24"/>
        </w:rPr>
        <w:t>Request</w:t>
      </w:r>
      <w:r>
        <w:rPr>
          <w:spacing w:val="-6"/>
          <w:sz w:val="24"/>
        </w:rPr>
        <w:t xml:space="preserve"> </w:t>
      </w:r>
      <w:r>
        <w:rPr>
          <w:sz w:val="24"/>
        </w:rPr>
        <w:t>and</w:t>
      </w:r>
      <w:r>
        <w:rPr>
          <w:spacing w:val="-7"/>
          <w:sz w:val="24"/>
        </w:rPr>
        <w:t xml:space="preserve"> </w:t>
      </w:r>
      <w:r>
        <w:rPr>
          <w:sz w:val="24"/>
        </w:rPr>
        <w:t>Response</w:t>
      </w:r>
      <w:r>
        <w:rPr>
          <w:spacing w:val="-7"/>
          <w:sz w:val="24"/>
        </w:rPr>
        <w:t xml:space="preserve"> </w:t>
      </w:r>
      <w:r>
        <w:rPr>
          <w:sz w:val="24"/>
        </w:rPr>
        <w:t>objects.</w:t>
      </w:r>
      <w:r>
        <w:rPr>
          <w:spacing w:val="-7"/>
          <w:sz w:val="24"/>
        </w:rPr>
        <w:t xml:space="preserve"> </w:t>
      </w:r>
      <w:r>
        <w:rPr>
          <w:sz w:val="24"/>
        </w:rPr>
        <w:t>The</w:t>
      </w:r>
      <w:r>
        <w:rPr>
          <w:spacing w:val="-7"/>
          <w:sz w:val="24"/>
        </w:rPr>
        <w:t xml:space="preserve"> </w:t>
      </w:r>
      <w:r>
        <w:rPr>
          <w:sz w:val="24"/>
        </w:rPr>
        <w:t>Request</w:t>
      </w:r>
      <w:r>
        <w:rPr>
          <w:spacing w:val="-6"/>
          <w:sz w:val="24"/>
        </w:rPr>
        <w:t xml:space="preserve"> </w:t>
      </w:r>
      <w:r>
        <w:rPr>
          <w:sz w:val="24"/>
        </w:rPr>
        <w:t>as the</w:t>
      </w:r>
      <w:r>
        <w:rPr>
          <w:spacing w:val="-12"/>
          <w:sz w:val="24"/>
        </w:rPr>
        <w:t xml:space="preserve"> </w:t>
      </w:r>
      <w:r>
        <w:rPr>
          <w:sz w:val="24"/>
        </w:rPr>
        <w:t>key</w:t>
      </w:r>
      <w:r>
        <w:rPr>
          <w:spacing w:val="-10"/>
          <w:sz w:val="24"/>
        </w:rPr>
        <w:t xml:space="preserve"> </w:t>
      </w:r>
      <w:r>
        <w:rPr>
          <w:sz w:val="24"/>
        </w:rPr>
        <w:t>and</w:t>
      </w:r>
      <w:r>
        <w:rPr>
          <w:spacing w:val="-11"/>
          <w:sz w:val="24"/>
        </w:rPr>
        <w:t xml:space="preserve"> </w:t>
      </w:r>
      <w:r>
        <w:rPr>
          <w:sz w:val="24"/>
        </w:rPr>
        <w:t>Response</w:t>
      </w:r>
      <w:r>
        <w:rPr>
          <w:spacing w:val="-11"/>
          <w:sz w:val="24"/>
        </w:rPr>
        <w:t xml:space="preserve"> </w:t>
      </w:r>
      <w:r>
        <w:rPr>
          <w:sz w:val="24"/>
        </w:rPr>
        <w:t>as</w:t>
      </w:r>
      <w:r>
        <w:rPr>
          <w:spacing w:val="-11"/>
          <w:sz w:val="24"/>
        </w:rPr>
        <w:t xml:space="preserve"> </w:t>
      </w:r>
      <w:r>
        <w:rPr>
          <w:sz w:val="24"/>
        </w:rPr>
        <w:t>the</w:t>
      </w:r>
      <w:r>
        <w:rPr>
          <w:spacing w:val="-11"/>
          <w:sz w:val="24"/>
        </w:rPr>
        <w:t xml:space="preserve"> </w:t>
      </w:r>
      <w:r>
        <w:rPr>
          <w:sz w:val="24"/>
        </w:rPr>
        <w:t>value.</w:t>
      </w:r>
      <w:r>
        <w:rPr>
          <w:spacing w:val="1"/>
          <w:sz w:val="24"/>
        </w:rPr>
        <w:t xml:space="preserve"> </w:t>
      </w:r>
      <w:r>
        <w:rPr>
          <w:sz w:val="24"/>
        </w:rPr>
        <w:t>The</w:t>
      </w:r>
      <w:r>
        <w:rPr>
          <w:spacing w:val="-11"/>
          <w:sz w:val="24"/>
        </w:rPr>
        <w:t xml:space="preserve"> </w:t>
      </w:r>
      <w:r>
        <w:rPr>
          <w:sz w:val="24"/>
        </w:rPr>
        <w:t>Cache</w:t>
      </w:r>
      <w:r>
        <w:rPr>
          <w:spacing w:val="-12"/>
          <w:sz w:val="24"/>
        </w:rPr>
        <w:t xml:space="preserve"> </w:t>
      </w:r>
      <w:r>
        <w:rPr>
          <w:sz w:val="24"/>
        </w:rPr>
        <w:t>Storage</w:t>
      </w:r>
      <w:r>
        <w:rPr>
          <w:spacing w:val="-11"/>
          <w:sz w:val="24"/>
        </w:rPr>
        <w:t xml:space="preserve"> </w:t>
      </w:r>
      <w:r>
        <w:rPr>
          <w:sz w:val="24"/>
        </w:rPr>
        <w:t>API</w:t>
      </w:r>
      <w:r>
        <w:rPr>
          <w:spacing w:val="-13"/>
          <w:sz w:val="24"/>
        </w:rPr>
        <w:t xml:space="preserve"> </w:t>
      </w:r>
      <w:proofErr w:type="gramStart"/>
      <w:r>
        <w:rPr>
          <w:sz w:val="24"/>
        </w:rPr>
        <w:t>opens</w:t>
      </w:r>
      <w:r>
        <w:rPr>
          <w:spacing w:val="-11"/>
          <w:sz w:val="24"/>
        </w:rPr>
        <w:t xml:space="preserve"> </w:t>
      </w:r>
      <w:r>
        <w:rPr>
          <w:sz w:val="24"/>
        </w:rPr>
        <w:t>up</w:t>
      </w:r>
      <w:proofErr w:type="gramEnd"/>
      <w:r>
        <w:rPr>
          <w:spacing w:val="-10"/>
          <w:sz w:val="24"/>
        </w:rPr>
        <w:t xml:space="preserve"> </w:t>
      </w:r>
      <w:r>
        <w:rPr>
          <w:sz w:val="24"/>
        </w:rPr>
        <w:t>a</w:t>
      </w:r>
      <w:r>
        <w:rPr>
          <w:spacing w:val="-12"/>
          <w:sz w:val="24"/>
        </w:rPr>
        <w:t xml:space="preserve"> </w:t>
      </w:r>
      <w:r>
        <w:rPr>
          <w:sz w:val="24"/>
        </w:rPr>
        <w:t>whole</w:t>
      </w:r>
      <w:r>
        <w:rPr>
          <w:spacing w:val="-11"/>
          <w:sz w:val="24"/>
        </w:rPr>
        <w:t xml:space="preserve"> </w:t>
      </w:r>
      <w:r>
        <w:rPr>
          <w:sz w:val="24"/>
        </w:rPr>
        <w:t>new</w:t>
      </w:r>
      <w:r>
        <w:rPr>
          <w:spacing w:val="-12"/>
          <w:sz w:val="24"/>
        </w:rPr>
        <w:t xml:space="preserve"> </w:t>
      </w:r>
      <w:r>
        <w:rPr>
          <w:sz w:val="24"/>
        </w:rPr>
        <w:t xml:space="preserve">range of possibilities, by giving developers complete control over the contents of the cache. Instead of relying  on  a  combination  of  HTTP  headers  and  the  browser's  built-  in </w:t>
      </w:r>
      <w:hyperlink r:id="rId123">
        <w:r>
          <w:rPr>
            <w:sz w:val="24"/>
            <w:u w:val="single"/>
          </w:rPr>
          <w:t>heuristics</w:t>
        </w:r>
      </w:hyperlink>
      <w:r>
        <w:rPr>
          <w:sz w:val="24"/>
        </w:rPr>
        <w:t>, the Cache Storage API exposes a code-driven approach to caching. The Cache Storage API is particularly useful when called from your service worker's JavaScript.</w:t>
      </w:r>
    </w:p>
    <w:p w14:paraId="3201CDFB" w14:textId="77777777" w:rsidR="00276EA4" w:rsidRDefault="00363069">
      <w:pPr>
        <w:pStyle w:val="ListParagraph"/>
        <w:numPr>
          <w:ilvl w:val="0"/>
          <w:numId w:val="26"/>
        </w:numPr>
        <w:tabs>
          <w:tab w:val="left" w:pos="921"/>
        </w:tabs>
        <w:ind w:right="336"/>
        <w:jc w:val="both"/>
        <w:rPr>
          <w:sz w:val="24"/>
        </w:rPr>
      </w:pPr>
      <w:r>
        <w:rPr>
          <w:b/>
          <w:sz w:val="24"/>
          <w:u w:val="thick"/>
        </w:rPr>
        <w:t>NPM</w:t>
      </w:r>
      <w:r>
        <w:rPr>
          <w:b/>
          <w:sz w:val="24"/>
        </w:rPr>
        <w:t xml:space="preserve">  </w:t>
      </w:r>
      <w:r>
        <w:rPr>
          <w:sz w:val="24"/>
        </w:rPr>
        <w:t xml:space="preserve">(originally  short  for Node  Package  Manager) is   a </w:t>
      </w:r>
      <w:hyperlink r:id="rId124">
        <w:r>
          <w:rPr>
            <w:sz w:val="24"/>
          </w:rPr>
          <w:t xml:space="preserve">package   manager </w:t>
        </w:r>
      </w:hyperlink>
      <w:r>
        <w:rPr>
          <w:sz w:val="24"/>
        </w:rPr>
        <w:t xml:space="preserve">for  the </w:t>
      </w:r>
      <w:hyperlink r:id="rId125">
        <w:r>
          <w:rPr>
            <w:sz w:val="24"/>
          </w:rPr>
          <w:t xml:space="preserve">JavaScript </w:t>
        </w:r>
      </w:hyperlink>
      <w:r>
        <w:rPr>
          <w:sz w:val="24"/>
        </w:rPr>
        <w:t xml:space="preserve">programming language. It is the default package manager for the JavaScript runtime environment </w:t>
      </w:r>
      <w:hyperlink r:id="rId126">
        <w:r>
          <w:rPr>
            <w:sz w:val="24"/>
          </w:rPr>
          <w:t>Node.js.</w:t>
        </w:r>
      </w:hyperlink>
      <w:r>
        <w:rPr>
          <w:sz w:val="24"/>
        </w:rPr>
        <w:t xml:space="preserve"> It consists of a command line client, also called </w:t>
      </w:r>
      <w:proofErr w:type="spellStart"/>
      <w:r>
        <w:rPr>
          <w:sz w:val="24"/>
        </w:rPr>
        <w:t>npm</w:t>
      </w:r>
      <w:proofErr w:type="spellEnd"/>
      <w:r>
        <w:rPr>
          <w:sz w:val="24"/>
        </w:rPr>
        <w:t xml:space="preserve">, and an </w:t>
      </w:r>
      <w:hyperlink r:id="rId127">
        <w:r>
          <w:rPr>
            <w:sz w:val="24"/>
          </w:rPr>
          <w:t xml:space="preserve">online database </w:t>
        </w:r>
      </w:hyperlink>
      <w:r>
        <w:rPr>
          <w:sz w:val="24"/>
        </w:rPr>
        <w:t xml:space="preserve">of public and paid-for private packages, called the </w:t>
      </w:r>
      <w:proofErr w:type="spellStart"/>
      <w:r>
        <w:rPr>
          <w:sz w:val="24"/>
        </w:rPr>
        <w:t>npm</w:t>
      </w:r>
      <w:proofErr w:type="spellEnd"/>
      <w:r>
        <w:rPr>
          <w:sz w:val="24"/>
        </w:rPr>
        <w:t xml:space="preserve"> registry. The registry is accessed via the client, and the available packages can be browsed and searched via the </w:t>
      </w:r>
      <w:proofErr w:type="spellStart"/>
      <w:r>
        <w:rPr>
          <w:sz w:val="24"/>
        </w:rPr>
        <w:t>npm</w:t>
      </w:r>
      <w:proofErr w:type="spellEnd"/>
      <w:r>
        <w:rPr>
          <w:sz w:val="24"/>
        </w:rPr>
        <w:t xml:space="preserve"> website. The package manager and the registry are managed by </w:t>
      </w:r>
      <w:proofErr w:type="spellStart"/>
      <w:r>
        <w:rPr>
          <w:sz w:val="24"/>
        </w:rPr>
        <w:t>npm</w:t>
      </w:r>
      <w:proofErr w:type="spellEnd"/>
      <w:r>
        <w:rPr>
          <w:sz w:val="24"/>
        </w:rPr>
        <w:t>,</w:t>
      </w:r>
      <w:r>
        <w:rPr>
          <w:spacing w:val="1"/>
          <w:sz w:val="24"/>
        </w:rPr>
        <w:t xml:space="preserve"> </w:t>
      </w:r>
      <w:r>
        <w:rPr>
          <w:sz w:val="24"/>
        </w:rPr>
        <w:t>Inc.</w:t>
      </w:r>
    </w:p>
    <w:p w14:paraId="0A47EAEE" w14:textId="77777777" w:rsidR="00276EA4" w:rsidRDefault="00363069">
      <w:pPr>
        <w:pStyle w:val="ListParagraph"/>
        <w:numPr>
          <w:ilvl w:val="0"/>
          <w:numId w:val="26"/>
        </w:numPr>
        <w:tabs>
          <w:tab w:val="left" w:pos="921"/>
        </w:tabs>
        <w:spacing w:before="118"/>
        <w:ind w:right="335"/>
        <w:jc w:val="both"/>
        <w:rPr>
          <w:sz w:val="24"/>
        </w:rPr>
      </w:pPr>
      <w:r>
        <w:rPr>
          <w:b/>
          <w:sz w:val="24"/>
          <w:u w:val="thick"/>
        </w:rPr>
        <w:t>Google Chrome</w:t>
      </w:r>
      <w:r>
        <w:rPr>
          <w:b/>
          <w:sz w:val="24"/>
        </w:rPr>
        <w:t xml:space="preserve"> </w:t>
      </w:r>
      <w:r>
        <w:rPr>
          <w:sz w:val="24"/>
        </w:rPr>
        <w:t xml:space="preserve">is a </w:t>
      </w:r>
      <w:hyperlink r:id="rId128">
        <w:r>
          <w:rPr>
            <w:sz w:val="24"/>
          </w:rPr>
          <w:t xml:space="preserve">cross-platform </w:t>
        </w:r>
      </w:hyperlink>
      <w:hyperlink r:id="rId129">
        <w:r>
          <w:rPr>
            <w:sz w:val="24"/>
          </w:rPr>
          <w:t xml:space="preserve">web browser </w:t>
        </w:r>
      </w:hyperlink>
      <w:r>
        <w:rPr>
          <w:sz w:val="24"/>
        </w:rPr>
        <w:t xml:space="preserve">developed by </w:t>
      </w:r>
      <w:hyperlink r:id="rId130">
        <w:r>
          <w:rPr>
            <w:sz w:val="24"/>
          </w:rPr>
          <w:t>Google</w:t>
        </w:r>
      </w:hyperlink>
      <w:r>
        <w:rPr>
          <w:sz w:val="24"/>
        </w:rPr>
        <w:t xml:space="preserve">. It was first released in 2008 for </w:t>
      </w:r>
      <w:hyperlink r:id="rId131">
        <w:r>
          <w:rPr>
            <w:sz w:val="24"/>
          </w:rPr>
          <w:t xml:space="preserve">Microsoft Windows, </w:t>
        </w:r>
      </w:hyperlink>
      <w:r>
        <w:rPr>
          <w:sz w:val="24"/>
        </w:rPr>
        <w:t xml:space="preserve">and was later </w:t>
      </w:r>
      <w:hyperlink r:id="rId132">
        <w:r>
          <w:rPr>
            <w:sz w:val="24"/>
          </w:rPr>
          <w:t xml:space="preserve">ported </w:t>
        </w:r>
      </w:hyperlink>
      <w:r>
        <w:rPr>
          <w:sz w:val="24"/>
        </w:rPr>
        <w:t xml:space="preserve">to </w:t>
      </w:r>
      <w:hyperlink r:id="rId133">
        <w:r>
          <w:rPr>
            <w:sz w:val="24"/>
          </w:rPr>
          <w:t>Linux</w:t>
        </w:r>
      </w:hyperlink>
      <w:r>
        <w:rPr>
          <w:sz w:val="24"/>
        </w:rPr>
        <w:t xml:space="preserve">, </w:t>
      </w:r>
      <w:hyperlink r:id="rId134">
        <w:r>
          <w:rPr>
            <w:sz w:val="24"/>
          </w:rPr>
          <w:t>macOS</w:t>
        </w:r>
      </w:hyperlink>
      <w:r>
        <w:rPr>
          <w:sz w:val="24"/>
        </w:rPr>
        <w:t xml:space="preserve">, </w:t>
      </w:r>
      <w:hyperlink r:id="rId135">
        <w:r>
          <w:rPr>
            <w:sz w:val="24"/>
          </w:rPr>
          <w:t>iOS</w:t>
        </w:r>
      </w:hyperlink>
      <w:r>
        <w:rPr>
          <w:sz w:val="24"/>
        </w:rPr>
        <w:t xml:space="preserve">, and </w:t>
      </w:r>
      <w:hyperlink r:id="rId136">
        <w:r>
          <w:rPr>
            <w:sz w:val="24"/>
          </w:rPr>
          <w:t xml:space="preserve">Android. </w:t>
        </w:r>
      </w:hyperlink>
      <w:r>
        <w:rPr>
          <w:sz w:val="24"/>
        </w:rPr>
        <w:t xml:space="preserve">The browser is also the main component of </w:t>
      </w:r>
      <w:hyperlink r:id="rId137">
        <w:r>
          <w:rPr>
            <w:sz w:val="24"/>
          </w:rPr>
          <w:t>Chrome OS</w:t>
        </w:r>
      </w:hyperlink>
      <w:r>
        <w:rPr>
          <w:sz w:val="24"/>
        </w:rPr>
        <w:t xml:space="preserve">, where it serves as the platform  for </w:t>
      </w:r>
      <w:hyperlink r:id="rId138">
        <w:r>
          <w:rPr>
            <w:sz w:val="24"/>
          </w:rPr>
          <w:t>web  apps.</w:t>
        </w:r>
      </w:hyperlink>
      <w:r>
        <w:rPr>
          <w:sz w:val="24"/>
        </w:rPr>
        <w:t xml:space="preserve">  Most  of  Chrome's </w:t>
      </w:r>
      <w:hyperlink r:id="rId139">
        <w:r>
          <w:rPr>
            <w:sz w:val="24"/>
          </w:rPr>
          <w:t xml:space="preserve">source  code </w:t>
        </w:r>
      </w:hyperlink>
      <w:r>
        <w:rPr>
          <w:sz w:val="24"/>
        </w:rPr>
        <w:t xml:space="preserve">comes  from  Google's </w:t>
      </w:r>
      <w:hyperlink r:id="rId140">
        <w:r>
          <w:rPr>
            <w:sz w:val="24"/>
          </w:rPr>
          <w:t xml:space="preserve">open-source </w:t>
        </w:r>
      </w:hyperlink>
      <w:hyperlink r:id="rId141">
        <w:r>
          <w:rPr>
            <w:sz w:val="24"/>
          </w:rPr>
          <w:t xml:space="preserve">Chromium </w:t>
        </w:r>
      </w:hyperlink>
      <w:r>
        <w:rPr>
          <w:sz w:val="24"/>
        </w:rPr>
        <w:t xml:space="preserve">project,   but   Chrome   is    licensed    as proprietary </w:t>
      </w:r>
      <w:hyperlink r:id="rId142">
        <w:r>
          <w:rPr>
            <w:sz w:val="24"/>
          </w:rPr>
          <w:t>freeware.</w:t>
        </w:r>
      </w:hyperlink>
      <w:r>
        <w:rPr>
          <w:sz w:val="24"/>
        </w:rPr>
        <w:t xml:space="preserve"> </w:t>
      </w:r>
      <w:hyperlink r:id="rId143">
        <w:r>
          <w:rPr>
            <w:sz w:val="24"/>
          </w:rPr>
          <w:t xml:space="preserve">Web Kit </w:t>
        </w:r>
      </w:hyperlink>
      <w:r>
        <w:rPr>
          <w:sz w:val="24"/>
        </w:rPr>
        <w:t xml:space="preserve">was the original </w:t>
      </w:r>
      <w:hyperlink r:id="rId144">
        <w:r>
          <w:rPr>
            <w:sz w:val="24"/>
          </w:rPr>
          <w:t>rendering engine</w:t>
        </w:r>
      </w:hyperlink>
      <w:r>
        <w:rPr>
          <w:sz w:val="24"/>
        </w:rPr>
        <w:t>, but Google eventually</w:t>
      </w:r>
      <w:r>
        <w:rPr>
          <w:spacing w:val="-1"/>
          <w:sz w:val="24"/>
        </w:rPr>
        <w:t xml:space="preserve"> </w:t>
      </w:r>
      <w:hyperlink r:id="rId145">
        <w:r>
          <w:rPr>
            <w:sz w:val="24"/>
          </w:rPr>
          <w:t>forked</w:t>
        </w:r>
        <w:r>
          <w:rPr>
            <w:spacing w:val="-1"/>
            <w:sz w:val="24"/>
          </w:rPr>
          <w:t xml:space="preserve"> </w:t>
        </w:r>
      </w:hyperlink>
      <w:r>
        <w:rPr>
          <w:sz w:val="24"/>
        </w:rPr>
        <w:t>it</w:t>
      </w:r>
      <w:r>
        <w:rPr>
          <w:spacing w:val="-10"/>
          <w:sz w:val="24"/>
        </w:rPr>
        <w:t xml:space="preserve"> </w:t>
      </w:r>
      <w:r>
        <w:rPr>
          <w:sz w:val="24"/>
        </w:rPr>
        <w:t>to</w:t>
      </w:r>
      <w:r>
        <w:rPr>
          <w:spacing w:val="-10"/>
          <w:sz w:val="24"/>
        </w:rPr>
        <w:t xml:space="preserve"> </w:t>
      </w:r>
      <w:r>
        <w:rPr>
          <w:sz w:val="24"/>
        </w:rPr>
        <w:t>create</w:t>
      </w:r>
      <w:r>
        <w:rPr>
          <w:spacing w:val="-12"/>
          <w:sz w:val="24"/>
        </w:rPr>
        <w:t xml:space="preserve"> </w:t>
      </w:r>
      <w:r>
        <w:rPr>
          <w:sz w:val="24"/>
        </w:rPr>
        <w:t xml:space="preserve">the </w:t>
      </w:r>
      <w:hyperlink r:id="rId146">
        <w:r>
          <w:rPr>
            <w:sz w:val="24"/>
          </w:rPr>
          <w:t>Blink</w:t>
        </w:r>
        <w:r>
          <w:rPr>
            <w:spacing w:val="-1"/>
            <w:sz w:val="24"/>
          </w:rPr>
          <w:t xml:space="preserve"> </w:t>
        </w:r>
      </w:hyperlink>
      <w:r>
        <w:rPr>
          <w:sz w:val="24"/>
        </w:rPr>
        <w:t>engine;</w:t>
      </w:r>
      <w:r>
        <w:rPr>
          <w:spacing w:val="-9"/>
          <w:sz w:val="24"/>
        </w:rPr>
        <w:t xml:space="preserve"> </w:t>
      </w:r>
      <w:r>
        <w:rPr>
          <w:sz w:val="24"/>
        </w:rPr>
        <w:t>all</w:t>
      </w:r>
      <w:r>
        <w:rPr>
          <w:spacing w:val="-9"/>
          <w:sz w:val="24"/>
        </w:rPr>
        <w:t xml:space="preserve"> </w:t>
      </w:r>
      <w:r>
        <w:rPr>
          <w:sz w:val="24"/>
        </w:rPr>
        <w:t>Chrome</w:t>
      </w:r>
      <w:r>
        <w:rPr>
          <w:spacing w:val="-12"/>
          <w:sz w:val="24"/>
        </w:rPr>
        <w:t xml:space="preserve"> </w:t>
      </w:r>
      <w:r>
        <w:rPr>
          <w:sz w:val="24"/>
        </w:rPr>
        <w:t>variants</w:t>
      </w:r>
      <w:r>
        <w:rPr>
          <w:spacing w:val="-8"/>
          <w:sz w:val="24"/>
        </w:rPr>
        <w:t xml:space="preserve"> </w:t>
      </w:r>
      <w:r>
        <w:rPr>
          <w:sz w:val="24"/>
        </w:rPr>
        <w:t>except</w:t>
      </w:r>
      <w:r>
        <w:rPr>
          <w:spacing w:val="-10"/>
          <w:sz w:val="24"/>
        </w:rPr>
        <w:t xml:space="preserve"> </w:t>
      </w:r>
      <w:r>
        <w:rPr>
          <w:sz w:val="24"/>
        </w:rPr>
        <w:t>iOS</w:t>
      </w:r>
      <w:r>
        <w:rPr>
          <w:spacing w:val="-11"/>
          <w:sz w:val="24"/>
        </w:rPr>
        <w:t xml:space="preserve"> </w:t>
      </w:r>
      <w:r>
        <w:rPr>
          <w:sz w:val="24"/>
        </w:rPr>
        <w:t>now</w:t>
      </w:r>
      <w:r>
        <w:rPr>
          <w:spacing w:val="-11"/>
          <w:sz w:val="24"/>
        </w:rPr>
        <w:t xml:space="preserve"> </w:t>
      </w:r>
      <w:r>
        <w:rPr>
          <w:sz w:val="24"/>
        </w:rPr>
        <w:t xml:space="preserve">use Blink. As of July  2019, </w:t>
      </w:r>
      <w:hyperlink r:id="rId147">
        <w:r>
          <w:rPr>
            <w:sz w:val="24"/>
          </w:rPr>
          <w:t xml:space="preserve">Stat  Counter </w:t>
        </w:r>
      </w:hyperlink>
      <w:r>
        <w:rPr>
          <w:sz w:val="24"/>
        </w:rPr>
        <w:t xml:space="preserve">estimates  that  Chrome  has  a  71%  worldwide </w:t>
      </w:r>
      <w:hyperlink r:id="rId148">
        <w:r>
          <w:rPr>
            <w:sz w:val="24"/>
          </w:rPr>
          <w:t xml:space="preserve">browser  market  share </w:t>
        </w:r>
      </w:hyperlink>
      <w:r>
        <w:rPr>
          <w:sz w:val="24"/>
        </w:rPr>
        <w:t xml:space="preserve">on  traditional  PCs  and  63%  across  all platforms. Because of this success, Google has expanded the "Chrome" brand name to other  products:  Chrome  OS, </w:t>
      </w:r>
      <w:hyperlink r:id="rId149">
        <w:r>
          <w:rPr>
            <w:sz w:val="24"/>
          </w:rPr>
          <w:t>Chromecast,</w:t>
        </w:r>
      </w:hyperlink>
      <w:r>
        <w:rPr>
          <w:sz w:val="24"/>
        </w:rPr>
        <w:t xml:space="preserve"> </w:t>
      </w:r>
      <w:hyperlink r:id="rId150">
        <w:r>
          <w:rPr>
            <w:sz w:val="24"/>
          </w:rPr>
          <w:t>Chromebook,</w:t>
        </w:r>
      </w:hyperlink>
      <w:r>
        <w:rPr>
          <w:sz w:val="24"/>
        </w:rPr>
        <w:t xml:space="preserve"> </w:t>
      </w:r>
      <w:hyperlink r:id="rId151">
        <w:r>
          <w:rPr>
            <w:sz w:val="24"/>
          </w:rPr>
          <w:t>Chromebit</w:t>
        </w:r>
      </w:hyperlink>
      <w:r>
        <w:rPr>
          <w:sz w:val="24"/>
        </w:rPr>
        <w:t xml:space="preserve">, </w:t>
      </w:r>
      <w:hyperlink r:id="rId152">
        <w:r>
          <w:rPr>
            <w:sz w:val="24"/>
          </w:rPr>
          <w:t>Chromebox</w:t>
        </w:r>
      </w:hyperlink>
      <w:r>
        <w:rPr>
          <w:sz w:val="24"/>
        </w:rPr>
        <w:t>, and</w:t>
      </w:r>
      <w:r>
        <w:rPr>
          <w:spacing w:val="-1"/>
          <w:sz w:val="24"/>
        </w:rPr>
        <w:t xml:space="preserve"> </w:t>
      </w:r>
      <w:hyperlink r:id="rId153">
        <w:r>
          <w:rPr>
            <w:sz w:val="24"/>
          </w:rPr>
          <w:t>Chromebase.</w:t>
        </w:r>
      </w:hyperlink>
    </w:p>
    <w:p w14:paraId="040C70A6" w14:textId="77777777" w:rsidR="00276EA4" w:rsidRDefault="00363069">
      <w:pPr>
        <w:pStyle w:val="ListParagraph"/>
        <w:numPr>
          <w:ilvl w:val="0"/>
          <w:numId w:val="26"/>
        </w:numPr>
        <w:tabs>
          <w:tab w:val="left" w:pos="921"/>
        </w:tabs>
        <w:spacing w:before="122"/>
        <w:ind w:hanging="361"/>
        <w:jc w:val="both"/>
        <w:rPr>
          <w:b/>
          <w:sz w:val="24"/>
        </w:rPr>
      </w:pPr>
      <w:r>
        <w:rPr>
          <w:b/>
          <w:sz w:val="24"/>
          <w:u w:val="thick"/>
        </w:rPr>
        <w:t>Visual Studio</w:t>
      </w:r>
      <w:r>
        <w:rPr>
          <w:b/>
          <w:spacing w:val="-1"/>
          <w:sz w:val="24"/>
          <w:u w:val="thick"/>
        </w:rPr>
        <w:t xml:space="preserve"> </w:t>
      </w:r>
      <w:r>
        <w:rPr>
          <w:b/>
          <w:sz w:val="24"/>
          <w:u w:val="thick"/>
        </w:rPr>
        <w:t>Code</w:t>
      </w:r>
    </w:p>
    <w:p w14:paraId="6C4A4F04" w14:textId="77777777" w:rsidR="00276EA4" w:rsidRDefault="00363069">
      <w:pPr>
        <w:pStyle w:val="BodyText"/>
        <w:spacing w:before="117"/>
        <w:ind w:left="920" w:right="336"/>
        <w:jc w:val="both"/>
      </w:pPr>
      <w:r>
        <w:t xml:space="preserve">It is a </w:t>
      </w:r>
      <w:hyperlink r:id="rId154">
        <w:r>
          <w:t xml:space="preserve">source-code editor </w:t>
        </w:r>
      </w:hyperlink>
      <w:r>
        <w:t xml:space="preserve">developed by </w:t>
      </w:r>
      <w:hyperlink r:id="rId155">
        <w:r>
          <w:t xml:space="preserve">Microsoft </w:t>
        </w:r>
      </w:hyperlink>
      <w:r>
        <w:t xml:space="preserve">for </w:t>
      </w:r>
      <w:hyperlink r:id="rId156">
        <w:r>
          <w:t>Windows,</w:t>
        </w:r>
      </w:hyperlink>
      <w:r>
        <w:t xml:space="preserve"> </w:t>
      </w:r>
      <w:hyperlink r:id="rId157">
        <w:r>
          <w:t xml:space="preserve">Linux </w:t>
        </w:r>
      </w:hyperlink>
      <w:r>
        <w:t xml:space="preserve">and </w:t>
      </w:r>
      <w:hyperlink r:id="rId158">
        <w:r>
          <w:t>macOS</w:t>
        </w:r>
      </w:hyperlink>
      <w:r>
        <w:t xml:space="preserve">. It includes support for </w:t>
      </w:r>
      <w:hyperlink r:id="rId159">
        <w:r>
          <w:t>debugging</w:t>
        </w:r>
      </w:hyperlink>
      <w:r>
        <w:t xml:space="preserve">, embedded </w:t>
      </w:r>
      <w:hyperlink r:id="rId160">
        <w:r>
          <w:t xml:space="preserve">Git </w:t>
        </w:r>
      </w:hyperlink>
      <w:r>
        <w:t xml:space="preserve">control and </w:t>
      </w:r>
      <w:hyperlink r:id="rId161">
        <w:r>
          <w:t>GitHub</w:t>
        </w:r>
      </w:hyperlink>
      <w:r>
        <w:t xml:space="preserve">, </w:t>
      </w:r>
      <w:hyperlink r:id="rId162">
        <w:r>
          <w:t>syntax</w:t>
        </w:r>
      </w:hyperlink>
      <w:r>
        <w:t xml:space="preserve"> </w:t>
      </w:r>
      <w:hyperlink r:id="rId163">
        <w:r>
          <w:t>highlighting</w:t>
        </w:r>
      </w:hyperlink>
      <w:r>
        <w:t xml:space="preserve">, </w:t>
      </w:r>
      <w:hyperlink r:id="rId164">
        <w:r>
          <w:t>intelligent code completion</w:t>
        </w:r>
      </w:hyperlink>
      <w:r>
        <w:t xml:space="preserve">, </w:t>
      </w:r>
      <w:hyperlink r:id="rId165">
        <w:r>
          <w:t>snippets</w:t>
        </w:r>
      </w:hyperlink>
      <w:r>
        <w:t xml:space="preserve">, and </w:t>
      </w:r>
      <w:hyperlink r:id="rId166">
        <w:r>
          <w:t>code refactoring.</w:t>
        </w:r>
      </w:hyperlink>
      <w:r>
        <w:t xml:space="preserve"> It is highly customizable,</w:t>
      </w:r>
      <w:r>
        <w:rPr>
          <w:spacing w:val="-14"/>
        </w:rPr>
        <w:t xml:space="preserve"> </w:t>
      </w:r>
      <w:r>
        <w:t>allowing</w:t>
      </w:r>
      <w:r>
        <w:rPr>
          <w:spacing w:val="-13"/>
        </w:rPr>
        <w:t xml:space="preserve"> </w:t>
      </w:r>
      <w:r>
        <w:t>users</w:t>
      </w:r>
      <w:r>
        <w:rPr>
          <w:spacing w:val="-14"/>
        </w:rPr>
        <w:t xml:space="preserve"> </w:t>
      </w:r>
      <w:r>
        <w:t>to</w:t>
      </w:r>
      <w:r>
        <w:rPr>
          <w:spacing w:val="-12"/>
        </w:rPr>
        <w:t xml:space="preserve"> </w:t>
      </w:r>
      <w:r>
        <w:t>change</w:t>
      </w:r>
      <w:r>
        <w:rPr>
          <w:spacing w:val="-14"/>
        </w:rPr>
        <w:t xml:space="preserve"> </w:t>
      </w:r>
      <w:r>
        <w:t xml:space="preserve">the </w:t>
      </w:r>
      <w:hyperlink r:id="rId167">
        <w:r>
          <w:t>theme,</w:t>
        </w:r>
        <w:r>
          <w:rPr>
            <w:spacing w:val="1"/>
          </w:rPr>
          <w:t xml:space="preserve"> </w:t>
        </w:r>
      </w:hyperlink>
      <w:hyperlink r:id="rId168">
        <w:r>
          <w:t>keyboard</w:t>
        </w:r>
        <w:r>
          <w:rPr>
            <w:spacing w:val="-14"/>
          </w:rPr>
          <w:t xml:space="preserve"> </w:t>
        </w:r>
        <w:r>
          <w:t>shortcuts</w:t>
        </w:r>
      </w:hyperlink>
      <w:r>
        <w:t>,</w:t>
      </w:r>
      <w:r>
        <w:rPr>
          <w:spacing w:val="-13"/>
        </w:rPr>
        <w:t xml:space="preserve"> </w:t>
      </w:r>
      <w:r>
        <w:t>preferences,</w:t>
      </w:r>
      <w:r>
        <w:rPr>
          <w:spacing w:val="-10"/>
        </w:rPr>
        <w:t xml:space="preserve"> </w:t>
      </w:r>
      <w:r>
        <w:t xml:space="preserve">and install </w:t>
      </w:r>
      <w:hyperlink r:id="rId169">
        <w:r>
          <w:t xml:space="preserve">extensions </w:t>
        </w:r>
      </w:hyperlink>
      <w:r>
        <w:t xml:space="preserve">that add additional functionality. The source code is </w:t>
      </w:r>
      <w:hyperlink r:id="rId170">
        <w:r>
          <w:t>free and open</w:t>
        </w:r>
      </w:hyperlink>
      <w:r>
        <w:t xml:space="preserve"> </w:t>
      </w:r>
      <w:hyperlink r:id="rId171">
        <w:r>
          <w:t xml:space="preserve">source </w:t>
        </w:r>
      </w:hyperlink>
      <w:r>
        <w:t xml:space="preserve">and released  under  the  permissive </w:t>
      </w:r>
      <w:hyperlink r:id="rId172">
        <w:r>
          <w:t>MIT  License.</w:t>
        </w:r>
      </w:hyperlink>
      <w:r>
        <w:t xml:space="preserve">  The  compiled  binaries  are </w:t>
      </w:r>
      <w:hyperlink r:id="rId173">
        <w:r>
          <w:t xml:space="preserve">freeware </w:t>
        </w:r>
      </w:hyperlink>
      <w:r>
        <w:t>and free for private or commercial use. Visual Studio Code is based      on</w:t>
      </w:r>
      <w:r>
        <w:rPr>
          <w:spacing w:val="-1"/>
        </w:rPr>
        <w:t xml:space="preserve"> </w:t>
      </w:r>
      <w:hyperlink r:id="rId174">
        <w:r>
          <w:t>Electron,</w:t>
        </w:r>
        <w:r>
          <w:rPr>
            <w:spacing w:val="-11"/>
          </w:rPr>
          <w:t xml:space="preserve"> </w:t>
        </w:r>
      </w:hyperlink>
      <w:r>
        <w:t>a</w:t>
      </w:r>
      <w:r>
        <w:rPr>
          <w:spacing w:val="-12"/>
        </w:rPr>
        <w:t xml:space="preserve"> </w:t>
      </w:r>
      <w:r>
        <w:t>framework</w:t>
      </w:r>
      <w:r>
        <w:rPr>
          <w:spacing w:val="-10"/>
        </w:rPr>
        <w:t xml:space="preserve"> </w:t>
      </w:r>
      <w:r>
        <w:t>which</w:t>
      </w:r>
      <w:r>
        <w:rPr>
          <w:spacing w:val="-10"/>
        </w:rPr>
        <w:t xml:space="preserve"> </w:t>
      </w:r>
      <w:r>
        <w:t>is</w:t>
      </w:r>
      <w:r>
        <w:rPr>
          <w:spacing w:val="-10"/>
        </w:rPr>
        <w:t xml:space="preserve"> </w:t>
      </w:r>
      <w:r>
        <w:t>used</w:t>
      </w:r>
      <w:r>
        <w:rPr>
          <w:spacing w:val="-11"/>
        </w:rPr>
        <w:t xml:space="preserve"> </w:t>
      </w:r>
      <w:r>
        <w:t>to</w:t>
      </w:r>
      <w:r>
        <w:rPr>
          <w:spacing w:val="-10"/>
        </w:rPr>
        <w:t xml:space="preserve"> </w:t>
      </w:r>
      <w:r>
        <w:t xml:space="preserve">develop </w:t>
      </w:r>
      <w:hyperlink r:id="rId175">
        <w:r>
          <w:t>Node.js</w:t>
        </w:r>
        <w:r>
          <w:rPr>
            <w:spacing w:val="-1"/>
          </w:rPr>
          <w:t xml:space="preserve"> </w:t>
        </w:r>
      </w:hyperlink>
      <w:r>
        <w:t>applications</w:t>
      </w:r>
      <w:r>
        <w:rPr>
          <w:spacing w:val="-11"/>
        </w:rPr>
        <w:t xml:space="preserve"> </w:t>
      </w:r>
      <w:r>
        <w:t>for</w:t>
      </w:r>
      <w:r>
        <w:rPr>
          <w:spacing w:val="-13"/>
        </w:rPr>
        <w:t xml:space="preserve"> </w:t>
      </w:r>
      <w:r>
        <w:t>the</w:t>
      </w:r>
      <w:r>
        <w:rPr>
          <w:spacing w:val="-11"/>
        </w:rPr>
        <w:t xml:space="preserve"> </w:t>
      </w:r>
      <w:r>
        <w:t xml:space="preserve">desktop running on the </w:t>
      </w:r>
      <w:hyperlink r:id="rId176">
        <w:r>
          <w:t>Blink layout engine.</w:t>
        </w:r>
      </w:hyperlink>
      <w:r>
        <w:t xml:space="preserve"> Although it uses the Electron framework, the software does not use </w:t>
      </w:r>
      <w:hyperlink r:id="rId177">
        <w:r>
          <w:t xml:space="preserve">Atom </w:t>
        </w:r>
      </w:hyperlink>
      <w:r>
        <w:t xml:space="preserve">and instead employs the same editor component (codenamed "Monaco") used in </w:t>
      </w:r>
      <w:hyperlink r:id="rId178">
        <w:r>
          <w:t xml:space="preserve">Azure DevOps </w:t>
        </w:r>
      </w:hyperlink>
      <w:r>
        <w:t xml:space="preserve">(formerly called Visual Studio Online and Visual Studio Team Services). In the </w:t>
      </w:r>
      <w:hyperlink r:id="rId179">
        <w:r>
          <w:t xml:space="preserve">Stack Overflow </w:t>
        </w:r>
      </w:hyperlink>
      <w:r>
        <w:t>2019 Developer Survey, Visual Studio Code was ranked the most popular developer environment tool, with 50.7% of 87,317 respondents claiming to use</w:t>
      </w:r>
      <w:r>
        <w:rPr>
          <w:spacing w:val="-3"/>
        </w:rPr>
        <w:t xml:space="preserve"> </w:t>
      </w:r>
      <w:r>
        <w:t>it</w:t>
      </w:r>
      <w:r>
        <w:rPr>
          <w:color w:val="212121"/>
        </w:rPr>
        <w:t>.</w:t>
      </w:r>
    </w:p>
    <w:p w14:paraId="79C64DED" w14:textId="77777777" w:rsidR="00276EA4" w:rsidRDefault="00276EA4">
      <w:pPr>
        <w:jc w:val="both"/>
        <w:sectPr w:rsidR="00276EA4">
          <w:pgSz w:w="11910" w:h="16840"/>
          <w:pgMar w:top="1360" w:right="1100" w:bottom="1480" w:left="1240" w:header="0" w:footer="969" w:gutter="0"/>
          <w:cols w:space="720"/>
        </w:sectPr>
      </w:pPr>
    </w:p>
    <w:p w14:paraId="47A87881" w14:textId="77777777" w:rsidR="00276EA4" w:rsidRDefault="00363069">
      <w:pPr>
        <w:pStyle w:val="Heading1"/>
        <w:spacing w:line="523" w:lineRule="auto"/>
        <w:ind w:firstLineChars="750" w:firstLine="2711"/>
      </w:pPr>
      <w:r>
        <w:rPr>
          <w:noProof/>
        </w:rPr>
        <w:lastRenderedPageBreak/>
        <mc:AlternateContent>
          <mc:Choice Requires="wps">
            <w:drawing>
              <wp:anchor distT="0" distB="0" distL="114300" distR="114300" simplePos="0" relativeHeight="251663360" behindDoc="1" locked="0" layoutInCell="1" allowOverlap="1" wp14:anchorId="0380508D" wp14:editId="6C9EEA04">
                <wp:simplePos x="0" y="0"/>
                <wp:positionH relativeFrom="page">
                  <wp:posOffset>876300</wp:posOffset>
                </wp:positionH>
                <wp:positionV relativeFrom="paragraph">
                  <wp:posOffset>960755</wp:posOffset>
                </wp:positionV>
                <wp:extent cx="5744210" cy="1270"/>
                <wp:effectExtent l="0" t="0" r="0" b="0"/>
                <wp:wrapNone/>
                <wp:docPr id="16" name="Line 21"/>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45D3F2F3" id="Line 21"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wkWxUcQBAACEAwAADgAAAAAAAAAA&#10;AAAAAAAuAgAAZHJzL2Uyb0RvYy54bWxQSwECLQAUAAYACAAAACEAv3vDx+AAAAAMAQAADwAAAAAA&#10;AAAAAAAAAAAeBAAAZHJzL2Rvd25yZXYueG1sUEsFBgAAAAAEAAQA8wAAACsFAAAAAA==&#10;" strokeweight=".26mm">
                <w10:wrap anchorx="page"/>
              </v:line>
            </w:pict>
          </mc:Fallback>
        </mc:AlternateContent>
      </w:r>
      <w:r>
        <w:t xml:space="preserve">Chapter 6 </w:t>
      </w:r>
    </w:p>
    <w:p w14:paraId="2523CD00" w14:textId="77777777" w:rsidR="00276EA4" w:rsidRDefault="00363069">
      <w:pPr>
        <w:pStyle w:val="Heading1"/>
        <w:spacing w:line="523" w:lineRule="auto"/>
        <w:ind w:firstLineChars="600" w:firstLine="2168"/>
      </w:pPr>
      <w:r>
        <w:t>Proposed solution</w:t>
      </w:r>
    </w:p>
    <w:p w14:paraId="697C2E32" w14:textId="61EFFF68" w:rsidR="00276EA4" w:rsidRDefault="00363069">
      <w:pPr>
        <w:pStyle w:val="Heading3"/>
        <w:numPr>
          <w:ilvl w:val="1"/>
          <w:numId w:val="27"/>
        </w:numPr>
        <w:tabs>
          <w:tab w:val="left" w:pos="620"/>
        </w:tabs>
        <w:spacing w:line="321" w:lineRule="exact"/>
      </w:pPr>
      <w:bookmarkStart w:id="10" w:name="_TOC_250003"/>
      <w:r>
        <w:t>Proposed</w:t>
      </w:r>
      <w:r>
        <w:rPr>
          <w:spacing w:val="-1"/>
        </w:rPr>
        <w:t xml:space="preserve"> </w:t>
      </w:r>
      <w:bookmarkEnd w:id="10"/>
      <w:r>
        <w:t>work</w:t>
      </w:r>
    </w:p>
    <w:p w14:paraId="5C053304" w14:textId="77777777" w:rsidR="00276EA4" w:rsidRDefault="00276EA4">
      <w:pPr>
        <w:pStyle w:val="BodyText"/>
        <w:spacing w:before="9"/>
        <w:rPr>
          <w:b/>
          <w:sz w:val="31"/>
        </w:rPr>
      </w:pPr>
    </w:p>
    <w:p w14:paraId="4E830E26" w14:textId="77777777" w:rsidR="00276EA4" w:rsidRDefault="00363069">
      <w:pPr>
        <w:pStyle w:val="BodyText"/>
        <w:spacing w:line="276" w:lineRule="exact"/>
        <w:ind w:left="200"/>
      </w:pPr>
      <w:r>
        <w:t>In our proposed model we have worked with the following file algorithms:</w:t>
      </w:r>
    </w:p>
    <w:p w14:paraId="14C29EA6" w14:textId="77777777" w:rsidR="00276EA4" w:rsidRDefault="00363069">
      <w:pPr>
        <w:pStyle w:val="ListParagraph"/>
        <w:numPr>
          <w:ilvl w:val="2"/>
          <w:numId w:val="27"/>
        </w:numPr>
        <w:tabs>
          <w:tab w:val="left" w:pos="920"/>
          <w:tab w:val="left" w:pos="921"/>
        </w:tabs>
        <w:spacing w:line="293" w:lineRule="exact"/>
        <w:ind w:hanging="361"/>
        <w:rPr>
          <w:sz w:val="24"/>
        </w:rPr>
      </w:pPr>
      <w:r>
        <w:rPr>
          <w:sz w:val="24"/>
        </w:rPr>
        <w:t>Image File Conversion: JPG, PNG, SVG, GIF,</w:t>
      </w:r>
      <w:r>
        <w:rPr>
          <w:spacing w:val="-1"/>
          <w:sz w:val="24"/>
        </w:rPr>
        <w:t xml:space="preserve"> </w:t>
      </w:r>
      <w:r>
        <w:rPr>
          <w:sz w:val="24"/>
        </w:rPr>
        <w:t>WEBP</w:t>
      </w:r>
    </w:p>
    <w:p w14:paraId="094D0DCA" w14:textId="77777777" w:rsidR="00276EA4" w:rsidRDefault="00363069">
      <w:pPr>
        <w:pStyle w:val="ListParagraph"/>
        <w:numPr>
          <w:ilvl w:val="2"/>
          <w:numId w:val="27"/>
        </w:numPr>
        <w:tabs>
          <w:tab w:val="left" w:pos="920"/>
          <w:tab w:val="left" w:pos="921"/>
        </w:tabs>
        <w:spacing w:line="293" w:lineRule="exact"/>
        <w:ind w:hanging="361"/>
        <w:rPr>
          <w:sz w:val="24"/>
        </w:rPr>
      </w:pPr>
      <w:r>
        <w:rPr>
          <w:sz w:val="24"/>
        </w:rPr>
        <w:t>Document File Conversion: PDF, DOCX, TXT, HTML,</w:t>
      </w:r>
      <w:r>
        <w:rPr>
          <w:spacing w:val="-2"/>
          <w:sz w:val="24"/>
        </w:rPr>
        <w:t xml:space="preserve"> </w:t>
      </w:r>
      <w:r>
        <w:rPr>
          <w:sz w:val="24"/>
        </w:rPr>
        <w:t>MD</w:t>
      </w:r>
    </w:p>
    <w:p w14:paraId="6C16BCCC" w14:textId="77777777" w:rsidR="00276EA4" w:rsidRDefault="00363069">
      <w:pPr>
        <w:pStyle w:val="ListParagraph"/>
        <w:numPr>
          <w:ilvl w:val="2"/>
          <w:numId w:val="27"/>
        </w:numPr>
        <w:tabs>
          <w:tab w:val="left" w:pos="920"/>
          <w:tab w:val="left" w:pos="921"/>
        </w:tabs>
        <w:spacing w:before="1" w:line="293" w:lineRule="exact"/>
        <w:ind w:hanging="361"/>
        <w:rPr>
          <w:sz w:val="24"/>
        </w:rPr>
      </w:pPr>
      <w:r>
        <w:rPr>
          <w:sz w:val="24"/>
        </w:rPr>
        <w:t>Audio File Conversion: MP3, WAV</w:t>
      </w:r>
    </w:p>
    <w:p w14:paraId="3F55C3B6" w14:textId="77777777" w:rsidR="00276EA4" w:rsidRDefault="00363069">
      <w:pPr>
        <w:pStyle w:val="ListParagraph"/>
        <w:numPr>
          <w:ilvl w:val="2"/>
          <w:numId w:val="27"/>
        </w:numPr>
        <w:tabs>
          <w:tab w:val="left" w:pos="920"/>
          <w:tab w:val="left" w:pos="921"/>
        </w:tabs>
        <w:spacing w:line="293" w:lineRule="exact"/>
        <w:ind w:hanging="361"/>
        <w:rPr>
          <w:sz w:val="24"/>
        </w:rPr>
      </w:pPr>
      <w:r>
        <w:rPr>
          <w:sz w:val="24"/>
        </w:rPr>
        <w:t>Compressed File Conversion: ZIP, RAR,</w:t>
      </w:r>
      <w:r>
        <w:rPr>
          <w:spacing w:val="-2"/>
          <w:sz w:val="24"/>
        </w:rPr>
        <w:t xml:space="preserve"> </w:t>
      </w:r>
      <w:r>
        <w:rPr>
          <w:sz w:val="24"/>
        </w:rPr>
        <w:t>TAR</w:t>
      </w:r>
    </w:p>
    <w:p w14:paraId="584202A5" w14:textId="77777777" w:rsidR="00276EA4" w:rsidRDefault="00276EA4">
      <w:pPr>
        <w:pStyle w:val="BodyText"/>
      </w:pPr>
    </w:p>
    <w:p w14:paraId="776C527F" w14:textId="77777777" w:rsidR="00276EA4" w:rsidRDefault="00363069">
      <w:pPr>
        <w:pStyle w:val="BodyText"/>
        <w:ind w:left="200" w:right="405"/>
      </w:pPr>
      <w:r>
        <w:t>Some open source algorithm, some self-created algorithm, some modified and combinational algorithm are used in this project.</w:t>
      </w:r>
    </w:p>
    <w:p w14:paraId="11A5DB2F" w14:textId="77777777" w:rsidR="00276EA4" w:rsidRDefault="00276EA4">
      <w:pPr>
        <w:pStyle w:val="BodyText"/>
        <w:rPr>
          <w:sz w:val="26"/>
        </w:rPr>
      </w:pPr>
    </w:p>
    <w:p w14:paraId="22D65618" w14:textId="77777777" w:rsidR="00276EA4" w:rsidRDefault="00363069">
      <w:pPr>
        <w:pStyle w:val="Heading3"/>
        <w:numPr>
          <w:ilvl w:val="1"/>
          <w:numId w:val="27"/>
        </w:numPr>
        <w:tabs>
          <w:tab w:val="left" w:pos="621"/>
        </w:tabs>
        <w:ind w:hanging="421"/>
      </w:pPr>
      <w:r>
        <w:t>Design</w:t>
      </w:r>
    </w:p>
    <w:p w14:paraId="13B19D28" w14:textId="77777777" w:rsidR="00276EA4" w:rsidRDefault="00276EA4">
      <w:pPr>
        <w:pStyle w:val="BodyText"/>
        <w:rPr>
          <w:b/>
          <w:sz w:val="32"/>
        </w:rPr>
      </w:pPr>
    </w:p>
    <w:p w14:paraId="1FE6B11E" w14:textId="77777777" w:rsidR="00276EA4" w:rsidRDefault="00363069">
      <w:pPr>
        <w:pStyle w:val="Heading6"/>
      </w:pPr>
      <w:r>
        <w:t>Data Flow Diagram:</w:t>
      </w:r>
    </w:p>
    <w:p w14:paraId="70259E78" w14:textId="77777777" w:rsidR="00276EA4" w:rsidRDefault="00363069">
      <w:pPr>
        <w:pStyle w:val="BodyText"/>
        <w:spacing w:before="7"/>
        <w:rPr>
          <w:b/>
          <w:sz w:val="28"/>
        </w:rPr>
      </w:pPr>
      <w:r>
        <w:rPr>
          <w:noProof/>
        </w:rPr>
        <w:drawing>
          <wp:anchor distT="0" distB="0" distL="0" distR="0" simplePos="0" relativeHeight="251648000" behindDoc="0" locked="0" layoutInCell="1" allowOverlap="1" wp14:anchorId="27848F85" wp14:editId="2382A2BB">
            <wp:simplePos x="0" y="0"/>
            <wp:positionH relativeFrom="page">
              <wp:posOffset>914400</wp:posOffset>
            </wp:positionH>
            <wp:positionV relativeFrom="paragraph">
              <wp:posOffset>233680</wp:posOffset>
            </wp:positionV>
            <wp:extent cx="5871845" cy="468630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80" cstate="print"/>
                    <a:stretch>
                      <a:fillRect/>
                    </a:stretch>
                  </pic:blipFill>
                  <pic:spPr>
                    <a:xfrm>
                      <a:off x="0" y="0"/>
                      <a:ext cx="5872017" cy="4686585"/>
                    </a:xfrm>
                    <a:prstGeom prst="rect">
                      <a:avLst/>
                    </a:prstGeom>
                  </pic:spPr>
                </pic:pic>
              </a:graphicData>
            </a:graphic>
          </wp:anchor>
        </w:drawing>
      </w:r>
    </w:p>
    <w:p w14:paraId="6E3D41E0" w14:textId="77777777" w:rsidR="00276EA4" w:rsidRDefault="00276EA4">
      <w:pPr>
        <w:rPr>
          <w:sz w:val="28"/>
        </w:rPr>
        <w:sectPr w:rsidR="00276EA4">
          <w:pgSz w:w="11910" w:h="16840"/>
          <w:pgMar w:top="1360" w:right="1100" w:bottom="1480" w:left="1240" w:header="0" w:footer="969" w:gutter="0"/>
          <w:cols w:space="720"/>
        </w:sectPr>
      </w:pPr>
    </w:p>
    <w:p w14:paraId="3F1517F3" w14:textId="77777777" w:rsidR="00276EA4" w:rsidRDefault="00363069">
      <w:pPr>
        <w:spacing w:before="60"/>
        <w:ind w:left="200"/>
        <w:rPr>
          <w:b/>
          <w:sz w:val="24"/>
        </w:rPr>
      </w:pPr>
      <w:r>
        <w:rPr>
          <w:b/>
          <w:sz w:val="24"/>
        </w:rPr>
        <w:lastRenderedPageBreak/>
        <w:t>Component Diagram:</w:t>
      </w:r>
    </w:p>
    <w:p w14:paraId="27449C92" w14:textId="77777777" w:rsidR="00276EA4" w:rsidRDefault="00363069">
      <w:pPr>
        <w:pStyle w:val="BodyText"/>
        <w:spacing w:before="9"/>
        <w:rPr>
          <w:b/>
          <w:sz w:val="22"/>
        </w:rPr>
      </w:pPr>
      <w:r>
        <w:rPr>
          <w:noProof/>
        </w:rPr>
        <w:drawing>
          <wp:anchor distT="0" distB="0" distL="0" distR="0" simplePos="0" relativeHeight="251649024" behindDoc="0" locked="0" layoutInCell="1" allowOverlap="1" wp14:anchorId="65A9A95D" wp14:editId="38D32EED">
            <wp:simplePos x="0" y="0"/>
            <wp:positionH relativeFrom="page">
              <wp:posOffset>914400</wp:posOffset>
            </wp:positionH>
            <wp:positionV relativeFrom="paragraph">
              <wp:posOffset>191135</wp:posOffset>
            </wp:positionV>
            <wp:extent cx="5702300" cy="387096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81" cstate="print"/>
                    <a:stretch>
                      <a:fillRect/>
                    </a:stretch>
                  </pic:blipFill>
                  <pic:spPr>
                    <a:xfrm>
                      <a:off x="0" y="0"/>
                      <a:ext cx="5702338" cy="3871245"/>
                    </a:xfrm>
                    <a:prstGeom prst="rect">
                      <a:avLst/>
                    </a:prstGeom>
                  </pic:spPr>
                </pic:pic>
              </a:graphicData>
            </a:graphic>
          </wp:anchor>
        </w:drawing>
      </w:r>
    </w:p>
    <w:p w14:paraId="0E3757F9" w14:textId="77777777" w:rsidR="00276EA4" w:rsidRDefault="00276EA4">
      <w:pPr>
        <w:pStyle w:val="BodyText"/>
        <w:rPr>
          <w:b/>
          <w:sz w:val="26"/>
        </w:rPr>
      </w:pPr>
    </w:p>
    <w:p w14:paraId="7C369125" w14:textId="77777777" w:rsidR="00276EA4" w:rsidRDefault="00276EA4">
      <w:pPr>
        <w:pStyle w:val="BodyText"/>
        <w:spacing w:before="9"/>
        <w:rPr>
          <w:b/>
          <w:sz w:val="30"/>
        </w:rPr>
      </w:pPr>
    </w:p>
    <w:p w14:paraId="546B204B" w14:textId="77777777" w:rsidR="00276EA4" w:rsidRDefault="00363069">
      <w:pPr>
        <w:pStyle w:val="Heading3"/>
        <w:numPr>
          <w:ilvl w:val="1"/>
          <w:numId w:val="27"/>
        </w:numPr>
        <w:tabs>
          <w:tab w:val="left" w:pos="621"/>
        </w:tabs>
        <w:ind w:hanging="421"/>
      </w:pPr>
      <w:bookmarkStart w:id="11" w:name="_TOC_250002"/>
      <w:bookmarkEnd w:id="11"/>
      <w:r>
        <w:t>Algorithms</w:t>
      </w:r>
    </w:p>
    <w:p w14:paraId="2CC2ADCC" w14:textId="77777777" w:rsidR="00276EA4" w:rsidRDefault="00276EA4">
      <w:pPr>
        <w:pStyle w:val="BodyText"/>
        <w:spacing w:before="10"/>
        <w:rPr>
          <w:b/>
          <w:sz w:val="23"/>
        </w:rPr>
      </w:pPr>
    </w:p>
    <w:p w14:paraId="439228B3" w14:textId="77777777" w:rsidR="00276EA4" w:rsidRDefault="00363069">
      <w:pPr>
        <w:spacing w:before="1"/>
        <w:ind w:left="200"/>
        <w:rPr>
          <w:b/>
          <w:sz w:val="24"/>
        </w:rPr>
      </w:pPr>
      <w:r>
        <w:rPr>
          <w:b/>
          <w:sz w:val="24"/>
        </w:rPr>
        <w:t>Images Algorithms:</w:t>
      </w:r>
    </w:p>
    <w:p w14:paraId="593040B4" w14:textId="77777777" w:rsidR="00276EA4" w:rsidRDefault="00276EA4">
      <w:pPr>
        <w:pStyle w:val="BodyText"/>
        <w:spacing w:before="11"/>
        <w:rPr>
          <w:b/>
          <w:sz w:val="23"/>
        </w:rPr>
      </w:pPr>
    </w:p>
    <w:p w14:paraId="2B2F25E3" w14:textId="77777777" w:rsidR="00276EA4" w:rsidRDefault="00363069">
      <w:pPr>
        <w:pStyle w:val="BodyText"/>
        <w:tabs>
          <w:tab w:val="left" w:pos="901"/>
        </w:tabs>
        <w:ind w:left="200" w:right="7176"/>
      </w:pPr>
      <w:r>
        <w:t>PNG</w:t>
      </w:r>
      <w:r>
        <w:tab/>
        <w:t>-&gt; JPG/WEBP JPG</w:t>
      </w:r>
      <w:r>
        <w:tab/>
        <w:t>-&gt;</w:t>
      </w:r>
      <w:r>
        <w:rPr>
          <w:spacing w:val="3"/>
        </w:rPr>
        <w:t xml:space="preserve"> </w:t>
      </w:r>
      <w:r>
        <w:rPr>
          <w:spacing w:val="-3"/>
        </w:rPr>
        <w:t>PNG/WEBP</w:t>
      </w:r>
    </w:p>
    <w:p w14:paraId="4ACD4FE7" w14:textId="77777777" w:rsidR="00276EA4" w:rsidRDefault="00363069">
      <w:pPr>
        <w:pStyle w:val="BodyText"/>
        <w:tabs>
          <w:tab w:val="left" w:pos="944"/>
        </w:tabs>
        <w:ind w:left="200" w:right="6661"/>
      </w:pPr>
      <w:r>
        <w:t>GIF</w:t>
      </w:r>
      <w:r>
        <w:tab/>
        <w:t xml:space="preserve">-&gt; </w:t>
      </w:r>
      <w:r>
        <w:rPr>
          <w:spacing w:val="-2"/>
        </w:rPr>
        <w:t xml:space="preserve">PNG/JPG/WEBP </w:t>
      </w:r>
      <w:proofErr w:type="spellStart"/>
      <w:r>
        <w:t>WEBP</w:t>
      </w:r>
      <w:proofErr w:type="spellEnd"/>
      <w:r>
        <w:t xml:space="preserve"> -&gt;</w:t>
      </w:r>
      <w:r>
        <w:rPr>
          <w:spacing w:val="-1"/>
        </w:rPr>
        <w:t xml:space="preserve"> </w:t>
      </w:r>
      <w:r>
        <w:t>JPG/PNG</w:t>
      </w:r>
    </w:p>
    <w:p w14:paraId="417F33F9" w14:textId="77777777" w:rsidR="00276EA4" w:rsidRDefault="00363069">
      <w:pPr>
        <w:pStyle w:val="BodyText"/>
        <w:tabs>
          <w:tab w:val="left" w:pos="920"/>
        </w:tabs>
        <w:ind w:left="200"/>
      </w:pPr>
      <w:r>
        <w:t>SVG</w:t>
      </w:r>
      <w:r>
        <w:tab/>
        <w:t>-&gt;</w:t>
      </w:r>
      <w:r>
        <w:rPr>
          <w:spacing w:val="-2"/>
        </w:rPr>
        <w:t xml:space="preserve"> </w:t>
      </w:r>
      <w:r>
        <w:t>JPG/PNG/WEBP</w:t>
      </w:r>
    </w:p>
    <w:p w14:paraId="47F9B63E" w14:textId="77777777" w:rsidR="00276EA4" w:rsidRDefault="00363069">
      <w:pPr>
        <w:pStyle w:val="BodyText"/>
        <w:spacing w:before="7"/>
      </w:pPr>
      <w:r>
        <w:rPr>
          <w:noProof/>
        </w:rPr>
        <w:drawing>
          <wp:anchor distT="0" distB="0" distL="0" distR="0" simplePos="0" relativeHeight="251650048" behindDoc="0" locked="0" layoutInCell="1" allowOverlap="1" wp14:anchorId="18BC0148" wp14:editId="7F89F00F">
            <wp:simplePos x="0" y="0"/>
            <wp:positionH relativeFrom="page">
              <wp:posOffset>914400</wp:posOffset>
            </wp:positionH>
            <wp:positionV relativeFrom="paragraph">
              <wp:posOffset>204470</wp:posOffset>
            </wp:positionV>
            <wp:extent cx="5266055" cy="1416685"/>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82" cstate="print"/>
                    <a:stretch>
                      <a:fillRect/>
                    </a:stretch>
                  </pic:blipFill>
                  <pic:spPr>
                    <a:xfrm>
                      <a:off x="0" y="0"/>
                      <a:ext cx="5266046" cy="1416558"/>
                    </a:xfrm>
                    <a:prstGeom prst="rect">
                      <a:avLst/>
                    </a:prstGeom>
                  </pic:spPr>
                </pic:pic>
              </a:graphicData>
            </a:graphic>
          </wp:anchor>
        </w:drawing>
      </w:r>
    </w:p>
    <w:p w14:paraId="51D139BF" w14:textId="77777777" w:rsidR="00276EA4" w:rsidRDefault="00276EA4">
      <w:pPr>
        <w:sectPr w:rsidR="00276EA4">
          <w:pgSz w:w="11910" w:h="16840"/>
          <w:pgMar w:top="1360" w:right="1100" w:bottom="1480" w:left="1240" w:header="0" w:footer="969" w:gutter="0"/>
          <w:cols w:space="720"/>
        </w:sectPr>
      </w:pPr>
    </w:p>
    <w:p w14:paraId="62A12A54" w14:textId="77777777" w:rsidR="00276EA4" w:rsidRDefault="00363069">
      <w:pPr>
        <w:pStyle w:val="Heading6"/>
        <w:spacing w:before="60"/>
      </w:pPr>
      <w:r>
        <w:lastRenderedPageBreak/>
        <w:t>Document Algorithms:</w:t>
      </w:r>
    </w:p>
    <w:p w14:paraId="5BE1BF77" w14:textId="77777777" w:rsidR="00276EA4" w:rsidRDefault="00276EA4">
      <w:pPr>
        <w:pStyle w:val="BodyText"/>
        <w:rPr>
          <w:b/>
          <w:sz w:val="28"/>
        </w:rPr>
      </w:pPr>
    </w:p>
    <w:p w14:paraId="7E7B2818" w14:textId="77777777" w:rsidR="00276EA4" w:rsidRDefault="00363069">
      <w:pPr>
        <w:pStyle w:val="BodyText"/>
        <w:ind w:left="200"/>
      </w:pPr>
      <w:r>
        <w:t>TXT -&gt; PDF</w:t>
      </w:r>
    </w:p>
    <w:p w14:paraId="55BE2830" w14:textId="77777777" w:rsidR="00276EA4" w:rsidRDefault="00363069">
      <w:pPr>
        <w:pStyle w:val="BodyText"/>
        <w:spacing w:before="8"/>
        <w:rPr>
          <w:sz w:val="20"/>
        </w:rPr>
      </w:pPr>
      <w:r>
        <w:rPr>
          <w:noProof/>
        </w:rPr>
        <w:drawing>
          <wp:anchor distT="0" distB="0" distL="0" distR="0" simplePos="0" relativeHeight="251651072" behindDoc="0" locked="0" layoutInCell="1" allowOverlap="1" wp14:anchorId="69CB6589" wp14:editId="3B031CCD">
            <wp:simplePos x="0" y="0"/>
            <wp:positionH relativeFrom="page">
              <wp:posOffset>914400</wp:posOffset>
            </wp:positionH>
            <wp:positionV relativeFrom="paragraph">
              <wp:posOffset>175895</wp:posOffset>
            </wp:positionV>
            <wp:extent cx="5725795" cy="112141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83" cstate="print"/>
                    <a:stretch>
                      <a:fillRect/>
                    </a:stretch>
                  </pic:blipFill>
                  <pic:spPr>
                    <a:xfrm>
                      <a:off x="0" y="0"/>
                      <a:ext cx="5725881" cy="1121282"/>
                    </a:xfrm>
                    <a:prstGeom prst="rect">
                      <a:avLst/>
                    </a:prstGeom>
                  </pic:spPr>
                </pic:pic>
              </a:graphicData>
            </a:graphic>
          </wp:anchor>
        </w:drawing>
      </w:r>
    </w:p>
    <w:p w14:paraId="7B18A2DC" w14:textId="77777777" w:rsidR="00276EA4" w:rsidRDefault="00276EA4">
      <w:pPr>
        <w:pStyle w:val="BodyText"/>
        <w:spacing w:before="3"/>
        <w:rPr>
          <w:sz w:val="27"/>
        </w:rPr>
      </w:pPr>
    </w:p>
    <w:p w14:paraId="7B2CC190" w14:textId="77777777" w:rsidR="00276EA4" w:rsidRDefault="00363069">
      <w:pPr>
        <w:pStyle w:val="BodyText"/>
        <w:ind w:left="200"/>
      </w:pPr>
      <w:r>
        <w:t>HTML -&gt; PDF</w:t>
      </w:r>
    </w:p>
    <w:p w14:paraId="7F0AA406" w14:textId="77777777" w:rsidR="00276EA4" w:rsidRDefault="00363069">
      <w:pPr>
        <w:pStyle w:val="BodyText"/>
        <w:spacing w:before="7"/>
        <w:rPr>
          <w:sz w:val="20"/>
        </w:rPr>
      </w:pPr>
      <w:r>
        <w:rPr>
          <w:noProof/>
        </w:rPr>
        <w:drawing>
          <wp:anchor distT="0" distB="0" distL="0" distR="0" simplePos="0" relativeHeight="251652096" behindDoc="0" locked="0" layoutInCell="1" allowOverlap="1" wp14:anchorId="0174AAC2" wp14:editId="73C7967C">
            <wp:simplePos x="0" y="0"/>
            <wp:positionH relativeFrom="page">
              <wp:posOffset>1043940</wp:posOffset>
            </wp:positionH>
            <wp:positionV relativeFrom="paragraph">
              <wp:posOffset>175260</wp:posOffset>
            </wp:positionV>
            <wp:extent cx="5591175" cy="117348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84" cstate="print"/>
                    <a:stretch>
                      <a:fillRect/>
                    </a:stretch>
                  </pic:blipFill>
                  <pic:spPr>
                    <a:xfrm>
                      <a:off x="0" y="0"/>
                      <a:ext cx="5590906" cy="1173670"/>
                    </a:xfrm>
                    <a:prstGeom prst="rect">
                      <a:avLst/>
                    </a:prstGeom>
                  </pic:spPr>
                </pic:pic>
              </a:graphicData>
            </a:graphic>
          </wp:anchor>
        </w:drawing>
      </w:r>
    </w:p>
    <w:p w14:paraId="56437DFA" w14:textId="77777777" w:rsidR="00276EA4" w:rsidRDefault="00276EA4">
      <w:pPr>
        <w:pStyle w:val="BodyText"/>
        <w:rPr>
          <w:sz w:val="26"/>
        </w:rPr>
      </w:pPr>
    </w:p>
    <w:p w14:paraId="7644CD23" w14:textId="77777777" w:rsidR="00276EA4" w:rsidRDefault="00363069">
      <w:pPr>
        <w:pStyle w:val="BodyText"/>
        <w:spacing w:before="154"/>
        <w:ind w:left="200"/>
      </w:pPr>
      <w:r>
        <w:t>MD -&gt; PDF</w:t>
      </w:r>
    </w:p>
    <w:p w14:paraId="487EB871" w14:textId="77777777" w:rsidR="00276EA4" w:rsidRDefault="00363069">
      <w:pPr>
        <w:pStyle w:val="BodyText"/>
        <w:spacing w:before="9"/>
      </w:pPr>
      <w:r>
        <w:rPr>
          <w:noProof/>
        </w:rPr>
        <w:drawing>
          <wp:anchor distT="0" distB="0" distL="0" distR="0" simplePos="0" relativeHeight="251653120" behindDoc="0" locked="0" layoutInCell="1" allowOverlap="1" wp14:anchorId="4AE51439" wp14:editId="5145B9C7">
            <wp:simplePos x="0" y="0"/>
            <wp:positionH relativeFrom="page">
              <wp:posOffset>1038860</wp:posOffset>
            </wp:positionH>
            <wp:positionV relativeFrom="paragraph">
              <wp:posOffset>205740</wp:posOffset>
            </wp:positionV>
            <wp:extent cx="5362575" cy="112585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84" cstate="print"/>
                    <a:stretch>
                      <a:fillRect/>
                    </a:stretch>
                  </pic:blipFill>
                  <pic:spPr>
                    <a:xfrm>
                      <a:off x="0" y="0"/>
                      <a:ext cx="5362874" cy="1125569"/>
                    </a:xfrm>
                    <a:prstGeom prst="rect">
                      <a:avLst/>
                    </a:prstGeom>
                  </pic:spPr>
                </pic:pic>
              </a:graphicData>
            </a:graphic>
          </wp:anchor>
        </w:drawing>
      </w:r>
    </w:p>
    <w:p w14:paraId="4076A34A" w14:textId="77777777" w:rsidR="00276EA4" w:rsidRDefault="00363069">
      <w:pPr>
        <w:pStyle w:val="Heading6"/>
        <w:spacing w:before="119"/>
      </w:pPr>
      <w:r>
        <w:t>Audio Algorithms:</w:t>
      </w:r>
    </w:p>
    <w:p w14:paraId="2263185D" w14:textId="77777777" w:rsidR="00276EA4" w:rsidRDefault="00276EA4">
      <w:pPr>
        <w:pStyle w:val="BodyText"/>
        <w:spacing w:before="10"/>
        <w:rPr>
          <w:b/>
          <w:sz w:val="27"/>
        </w:rPr>
      </w:pPr>
    </w:p>
    <w:p w14:paraId="4EAA7064" w14:textId="77777777" w:rsidR="00276EA4" w:rsidRDefault="00363069">
      <w:pPr>
        <w:ind w:left="200"/>
      </w:pPr>
      <w:r>
        <w:t>MP3 -&gt; WAV</w:t>
      </w:r>
    </w:p>
    <w:p w14:paraId="7BA6868A" w14:textId="77777777" w:rsidR="00276EA4" w:rsidRDefault="00276EA4">
      <w:pPr>
        <w:pStyle w:val="BodyText"/>
      </w:pPr>
    </w:p>
    <w:p w14:paraId="3E8450A6" w14:textId="77777777" w:rsidR="00276EA4" w:rsidRDefault="00363069">
      <w:pPr>
        <w:pStyle w:val="Heading6"/>
      </w:pPr>
      <w:r>
        <w:t>Compressed File Algorithms:</w:t>
      </w:r>
    </w:p>
    <w:p w14:paraId="7516B529" w14:textId="77777777" w:rsidR="00276EA4" w:rsidRDefault="00276EA4">
      <w:pPr>
        <w:pStyle w:val="BodyText"/>
        <w:spacing w:before="11"/>
        <w:rPr>
          <w:b/>
          <w:sz w:val="23"/>
        </w:rPr>
      </w:pPr>
    </w:p>
    <w:p w14:paraId="0330E354" w14:textId="77777777" w:rsidR="00276EA4" w:rsidRDefault="00363069">
      <w:pPr>
        <w:ind w:left="200" w:right="8407"/>
      </w:pPr>
      <w:r>
        <w:t xml:space="preserve">ZIP -&gt; Tar </w:t>
      </w:r>
      <w:proofErr w:type="spellStart"/>
      <w:r>
        <w:t>Tar</w:t>
      </w:r>
      <w:proofErr w:type="spellEnd"/>
      <w:r>
        <w:t xml:space="preserve"> -&gt; ZIP</w:t>
      </w:r>
    </w:p>
    <w:p w14:paraId="058DC3B1" w14:textId="77777777" w:rsidR="00276EA4" w:rsidRDefault="00276EA4">
      <w:pPr>
        <w:sectPr w:rsidR="00276EA4">
          <w:pgSz w:w="11910" w:h="16840"/>
          <w:pgMar w:top="1360" w:right="1100" w:bottom="1480" w:left="1240" w:header="0" w:footer="969" w:gutter="0"/>
          <w:cols w:space="720"/>
        </w:sectPr>
      </w:pPr>
    </w:p>
    <w:p w14:paraId="2A991D4B" w14:textId="77777777" w:rsidR="00276EA4" w:rsidRDefault="00363069">
      <w:pPr>
        <w:pStyle w:val="Heading3"/>
        <w:numPr>
          <w:ilvl w:val="1"/>
          <w:numId w:val="27"/>
        </w:numPr>
        <w:tabs>
          <w:tab w:val="left" w:pos="623"/>
        </w:tabs>
        <w:spacing w:before="61"/>
        <w:ind w:left="622" w:hanging="423"/>
      </w:pPr>
      <w:r>
        <w:lastRenderedPageBreak/>
        <w:t>Source Code and Project</w:t>
      </w:r>
      <w:r>
        <w:rPr>
          <w:spacing w:val="-3"/>
        </w:rPr>
        <w:t xml:space="preserve"> </w:t>
      </w:r>
      <w:r>
        <w:t>Setup</w:t>
      </w:r>
    </w:p>
    <w:p w14:paraId="4F05955C" w14:textId="77777777" w:rsidR="00276EA4" w:rsidRDefault="00276EA4">
      <w:pPr>
        <w:pStyle w:val="BodyText"/>
        <w:spacing w:before="10"/>
        <w:rPr>
          <w:b/>
          <w:sz w:val="27"/>
        </w:rPr>
      </w:pPr>
    </w:p>
    <w:p w14:paraId="243FD42F" w14:textId="77777777" w:rsidR="00276EA4" w:rsidRDefault="00363069">
      <w:pPr>
        <w:pStyle w:val="BodyText"/>
        <w:spacing w:before="1"/>
        <w:ind w:left="200" w:right="3484"/>
      </w:pPr>
      <w:r>
        <w:t xml:space="preserve">Complete Project Code: </w:t>
      </w:r>
      <w:r>
        <w:rPr>
          <w:u w:val="single"/>
        </w:rPr>
        <w:t>https://github.com/MasterKN48/aio/</w:t>
      </w:r>
      <w:r>
        <w:t xml:space="preserve"> Live Project Link: </w:t>
      </w:r>
      <w:hyperlink r:id="rId185">
        <w:r>
          <w:rPr>
            <w:u w:val="single"/>
          </w:rPr>
          <w:t>https://masterkn48.github.io/aio/</w:t>
        </w:r>
      </w:hyperlink>
    </w:p>
    <w:p w14:paraId="3FBBE47E" w14:textId="77777777" w:rsidR="00276EA4" w:rsidRDefault="00276EA4">
      <w:pPr>
        <w:pStyle w:val="BodyText"/>
        <w:spacing w:before="2"/>
        <w:rPr>
          <w:sz w:val="16"/>
        </w:rPr>
      </w:pPr>
    </w:p>
    <w:p w14:paraId="26399250" w14:textId="77777777" w:rsidR="00276EA4" w:rsidRDefault="00363069">
      <w:pPr>
        <w:pStyle w:val="BodyText"/>
        <w:spacing w:before="90"/>
        <w:ind w:left="200"/>
      </w:pPr>
      <w:r>
        <w:rPr>
          <w:u w:val="single"/>
        </w:rPr>
        <w:t>Project Setup:</w:t>
      </w:r>
    </w:p>
    <w:p w14:paraId="09AEC70E" w14:textId="77777777" w:rsidR="00276EA4" w:rsidRDefault="00276EA4">
      <w:pPr>
        <w:pStyle w:val="BodyText"/>
        <w:spacing w:before="11"/>
        <w:rPr>
          <w:sz w:val="23"/>
        </w:rPr>
      </w:pPr>
    </w:p>
    <w:p w14:paraId="11171C36" w14:textId="77777777" w:rsidR="00276EA4" w:rsidRDefault="00363069">
      <w:pPr>
        <w:pStyle w:val="ListParagraph"/>
        <w:numPr>
          <w:ilvl w:val="2"/>
          <w:numId w:val="27"/>
        </w:numPr>
        <w:tabs>
          <w:tab w:val="left" w:pos="920"/>
          <w:tab w:val="left" w:pos="921"/>
        </w:tabs>
        <w:ind w:hanging="361"/>
        <w:rPr>
          <w:sz w:val="24"/>
        </w:rPr>
      </w:pPr>
      <w:r>
        <w:rPr>
          <w:sz w:val="24"/>
        </w:rPr>
        <w:t xml:space="preserve">Git clone the project from </w:t>
      </w:r>
      <w:proofErr w:type="spellStart"/>
      <w:r>
        <w:rPr>
          <w:sz w:val="24"/>
        </w:rPr>
        <w:t>Github</w:t>
      </w:r>
      <w:proofErr w:type="spellEnd"/>
      <w:r>
        <w:rPr>
          <w:sz w:val="24"/>
        </w:rPr>
        <w:t xml:space="preserve"> project link.</w:t>
      </w:r>
    </w:p>
    <w:p w14:paraId="3EA1F8F7" w14:textId="77777777" w:rsidR="00276EA4" w:rsidRDefault="00276EA4">
      <w:pPr>
        <w:pStyle w:val="BodyText"/>
        <w:spacing w:before="10"/>
        <w:rPr>
          <w:sz w:val="23"/>
        </w:rPr>
      </w:pPr>
    </w:p>
    <w:p w14:paraId="66D90228" w14:textId="77777777" w:rsidR="00276EA4" w:rsidRDefault="00363069">
      <w:pPr>
        <w:pStyle w:val="ListParagraph"/>
        <w:numPr>
          <w:ilvl w:val="2"/>
          <w:numId w:val="27"/>
        </w:numPr>
        <w:tabs>
          <w:tab w:val="left" w:pos="920"/>
          <w:tab w:val="left" w:pos="921"/>
        </w:tabs>
        <w:ind w:hanging="361"/>
        <w:rPr>
          <w:sz w:val="24"/>
        </w:rPr>
      </w:pPr>
      <w:r>
        <w:rPr>
          <w:sz w:val="24"/>
        </w:rPr>
        <w:t>In the project directory, you can</w:t>
      </w:r>
      <w:r>
        <w:rPr>
          <w:spacing w:val="-1"/>
          <w:sz w:val="24"/>
        </w:rPr>
        <w:t xml:space="preserve"> </w:t>
      </w:r>
      <w:r>
        <w:rPr>
          <w:sz w:val="24"/>
        </w:rPr>
        <w:t>run:</w:t>
      </w:r>
    </w:p>
    <w:p w14:paraId="2E349DFC" w14:textId="77777777" w:rsidR="00276EA4" w:rsidRDefault="00363069">
      <w:pPr>
        <w:pStyle w:val="BodyText"/>
        <w:spacing w:before="2"/>
        <w:ind w:left="920"/>
      </w:pPr>
      <w:r>
        <w:t>`</w:t>
      </w:r>
      <w:proofErr w:type="spellStart"/>
      <w:r>
        <w:t>npm</w:t>
      </w:r>
      <w:proofErr w:type="spellEnd"/>
      <w:r>
        <w:t xml:space="preserve"> start`</w:t>
      </w:r>
    </w:p>
    <w:p w14:paraId="339DA424" w14:textId="77777777" w:rsidR="00276EA4" w:rsidRDefault="00363069">
      <w:pPr>
        <w:pStyle w:val="BodyText"/>
        <w:ind w:left="920"/>
      </w:pPr>
      <w:r>
        <w:t>Runs the app in the development mode.</w:t>
      </w:r>
    </w:p>
    <w:p w14:paraId="41AEB984" w14:textId="77777777" w:rsidR="00276EA4" w:rsidRDefault="00276EA4">
      <w:pPr>
        <w:pStyle w:val="BodyText"/>
      </w:pPr>
    </w:p>
    <w:p w14:paraId="670FDEE2" w14:textId="77777777" w:rsidR="00276EA4" w:rsidRDefault="00363069">
      <w:pPr>
        <w:pStyle w:val="ListParagraph"/>
        <w:numPr>
          <w:ilvl w:val="2"/>
          <w:numId w:val="27"/>
        </w:numPr>
        <w:tabs>
          <w:tab w:val="left" w:pos="920"/>
          <w:tab w:val="left" w:pos="921"/>
        </w:tabs>
        <w:ind w:right="3458"/>
        <w:rPr>
          <w:sz w:val="24"/>
        </w:rPr>
      </w:pPr>
      <w:r>
        <w:rPr>
          <w:sz w:val="24"/>
        </w:rPr>
        <w:t xml:space="preserve">Open (http://localhost:3000) to view it in the </w:t>
      </w:r>
      <w:r>
        <w:rPr>
          <w:spacing w:val="-3"/>
          <w:sz w:val="24"/>
        </w:rPr>
        <w:t xml:space="preserve">browser. </w:t>
      </w:r>
      <w:r>
        <w:rPr>
          <w:sz w:val="24"/>
        </w:rPr>
        <w:t>The page will reload if you make</w:t>
      </w:r>
      <w:r>
        <w:rPr>
          <w:spacing w:val="-7"/>
          <w:sz w:val="24"/>
        </w:rPr>
        <w:t xml:space="preserve"> </w:t>
      </w:r>
      <w:r>
        <w:rPr>
          <w:sz w:val="24"/>
        </w:rPr>
        <w:t>edits.</w:t>
      </w:r>
    </w:p>
    <w:p w14:paraId="66E66D73" w14:textId="77777777" w:rsidR="00276EA4" w:rsidRDefault="00363069">
      <w:pPr>
        <w:pStyle w:val="BodyText"/>
        <w:spacing w:line="275" w:lineRule="exact"/>
        <w:ind w:left="920"/>
      </w:pPr>
      <w:r>
        <w:t>You will also see any lint errors in the console.</w:t>
      </w:r>
    </w:p>
    <w:p w14:paraId="3101BD74" w14:textId="77777777" w:rsidR="00276EA4" w:rsidRDefault="00276EA4">
      <w:pPr>
        <w:pStyle w:val="BodyText"/>
        <w:spacing w:before="11"/>
        <w:rPr>
          <w:sz w:val="23"/>
        </w:rPr>
      </w:pPr>
    </w:p>
    <w:p w14:paraId="2ACDDB77" w14:textId="77777777" w:rsidR="00276EA4" w:rsidRDefault="00363069">
      <w:pPr>
        <w:pStyle w:val="ListParagraph"/>
        <w:numPr>
          <w:ilvl w:val="2"/>
          <w:numId w:val="27"/>
        </w:numPr>
        <w:tabs>
          <w:tab w:val="left" w:pos="920"/>
          <w:tab w:val="left" w:pos="921"/>
        </w:tabs>
        <w:spacing w:line="294" w:lineRule="exact"/>
        <w:ind w:hanging="361"/>
        <w:rPr>
          <w:sz w:val="24"/>
        </w:rPr>
      </w:pPr>
      <w:r>
        <w:rPr>
          <w:sz w:val="24"/>
        </w:rPr>
        <w:t>`</w:t>
      </w:r>
      <w:proofErr w:type="spellStart"/>
      <w:r>
        <w:rPr>
          <w:sz w:val="24"/>
        </w:rPr>
        <w:t>npm</w:t>
      </w:r>
      <w:proofErr w:type="spellEnd"/>
      <w:r>
        <w:rPr>
          <w:sz w:val="24"/>
        </w:rPr>
        <w:t xml:space="preserve"> test`</w:t>
      </w:r>
    </w:p>
    <w:p w14:paraId="36693348" w14:textId="77777777" w:rsidR="00276EA4" w:rsidRDefault="00363069">
      <w:pPr>
        <w:pStyle w:val="BodyText"/>
        <w:spacing w:line="276" w:lineRule="exact"/>
        <w:ind w:left="920"/>
      </w:pPr>
      <w:r>
        <w:t>Launches the test runner in the interactive watch mode.</w:t>
      </w:r>
    </w:p>
    <w:p w14:paraId="7CE11CD5" w14:textId="77777777" w:rsidR="00276EA4" w:rsidRDefault="00363069">
      <w:pPr>
        <w:pStyle w:val="BodyText"/>
        <w:tabs>
          <w:tab w:val="left" w:pos="1483"/>
          <w:tab w:val="left" w:pos="1994"/>
          <w:tab w:val="left" w:pos="2891"/>
          <w:tab w:val="left" w:pos="3647"/>
          <w:tab w:val="left" w:pos="4691"/>
          <w:tab w:val="left" w:pos="5415"/>
        </w:tabs>
        <w:ind w:left="920" w:right="337"/>
      </w:pPr>
      <w:r>
        <w:t>See</w:t>
      </w:r>
      <w:r>
        <w:tab/>
        <w:t>the</w:t>
      </w:r>
      <w:r>
        <w:tab/>
        <w:t>section</w:t>
      </w:r>
      <w:r>
        <w:tab/>
        <w:t>about</w:t>
      </w:r>
      <w:r>
        <w:tab/>
        <w:t>[running</w:t>
      </w:r>
      <w:r>
        <w:tab/>
        <w:t>tests]</w:t>
      </w:r>
      <w:r>
        <w:tab/>
      </w:r>
      <w:r>
        <w:rPr>
          <w:spacing w:val="-1"/>
        </w:rPr>
        <w:t xml:space="preserve">(https://facebook.github.io/create-react- </w:t>
      </w:r>
      <w:r>
        <w:t>app/docs/</w:t>
      </w:r>
      <w:proofErr w:type="gramStart"/>
      <w:r>
        <w:t>running-tests</w:t>
      </w:r>
      <w:proofErr w:type="gramEnd"/>
      <w:r>
        <w:t>) for more</w:t>
      </w:r>
      <w:r>
        <w:rPr>
          <w:spacing w:val="-3"/>
        </w:rPr>
        <w:t xml:space="preserve"> </w:t>
      </w:r>
      <w:r>
        <w:t>information.</w:t>
      </w:r>
    </w:p>
    <w:p w14:paraId="631C02C0" w14:textId="77777777" w:rsidR="00276EA4" w:rsidRDefault="00276EA4">
      <w:pPr>
        <w:pStyle w:val="BodyText"/>
      </w:pPr>
    </w:p>
    <w:p w14:paraId="44A264D4" w14:textId="77777777" w:rsidR="00276EA4" w:rsidRDefault="00363069">
      <w:pPr>
        <w:pStyle w:val="ListParagraph"/>
        <w:numPr>
          <w:ilvl w:val="2"/>
          <w:numId w:val="27"/>
        </w:numPr>
        <w:tabs>
          <w:tab w:val="left" w:pos="980"/>
          <w:tab w:val="left" w:pos="981"/>
        </w:tabs>
        <w:spacing w:line="294" w:lineRule="exact"/>
        <w:ind w:left="980" w:hanging="421"/>
        <w:rPr>
          <w:sz w:val="24"/>
        </w:rPr>
      </w:pPr>
      <w:r>
        <w:rPr>
          <w:sz w:val="24"/>
        </w:rPr>
        <w:t>`</w:t>
      </w:r>
      <w:proofErr w:type="spellStart"/>
      <w:r>
        <w:rPr>
          <w:sz w:val="24"/>
        </w:rPr>
        <w:t>npm</w:t>
      </w:r>
      <w:proofErr w:type="spellEnd"/>
      <w:r>
        <w:rPr>
          <w:sz w:val="24"/>
        </w:rPr>
        <w:t xml:space="preserve"> build`</w:t>
      </w:r>
    </w:p>
    <w:p w14:paraId="2502F421" w14:textId="77777777" w:rsidR="00276EA4" w:rsidRDefault="00363069">
      <w:pPr>
        <w:pStyle w:val="BodyText"/>
        <w:spacing w:line="276" w:lineRule="exact"/>
        <w:ind w:left="920"/>
      </w:pPr>
      <w:r>
        <w:t>Builds the app for production to the `build` folder.</w:t>
      </w:r>
    </w:p>
    <w:p w14:paraId="7D5C6B07" w14:textId="77777777" w:rsidR="00276EA4" w:rsidRDefault="00363069">
      <w:pPr>
        <w:pStyle w:val="BodyText"/>
        <w:ind w:left="920"/>
      </w:pPr>
      <w:r>
        <w:t>It correctly bundles React in production mode and optimizes the build for the best performance.</w:t>
      </w:r>
    </w:p>
    <w:p w14:paraId="5D82F1F6" w14:textId="77777777" w:rsidR="00276EA4" w:rsidRDefault="00276EA4">
      <w:pPr>
        <w:pStyle w:val="BodyText"/>
      </w:pPr>
    </w:p>
    <w:p w14:paraId="0389657A" w14:textId="77777777" w:rsidR="00276EA4" w:rsidRDefault="00363069">
      <w:pPr>
        <w:pStyle w:val="BodyText"/>
        <w:ind w:left="920" w:right="3038"/>
      </w:pPr>
      <w:r>
        <w:t xml:space="preserve">The build is </w:t>
      </w:r>
      <w:proofErr w:type="gramStart"/>
      <w:r>
        <w:t>minified</w:t>
      </w:r>
      <w:proofErr w:type="gramEnd"/>
      <w:r>
        <w:t xml:space="preserve"> and the filenames include the hashes Your app is ready to be deployed!</w:t>
      </w:r>
    </w:p>
    <w:p w14:paraId="4906BD81" w14:textId="77777777" w:rsidR="00276EA4" w:rsidRDefault="00276EA4">
      <w:pPr>
        <w:pStyle w:val="BodyText"/>
      </w:pPr>
    </w:p>
    <w:p w14:paraId="22A0E2F2" w14:textId="77777777" w:rsidR="00276EA4" w:rsidRDefault="00363069">
      <w:pPr>
        <w:pStyle w:val="ListParagraph"/>
        <w:numPr>
          <w:ilvl w:val="2"/>
          <w:numId w:val="27"/>
        </w:numPr>
        <w:tabs>
          <w:tab w:val="left" w:pos="980"/>
          <w:tab w:val="left" w:pos="981"/>
        </w:tabs>
        <w:spacing w:line="294" w:lineRule="exact"/>
        <w:ind w:left="980" w:hanging="421"/>
        <w:rPr>
          <w:sz w:val="24"/>
        </w:rPr>
      </w:pPr>
      <w:r>
        <w:rPr>
          <w:sz w:val="24"/>
        </w:rPr>
        <w:t>`</w:t>
      </w:r>
      <w:proofErr w:type="spellStart"/>
      <w:r>
        <w:rPr>
          <w:sz w:val="24"/>
        </w:rPr>
        <w:t>npm</w:t>
      </w:r>
      <w:proofErr w:type="spellEnd"/>
      <w:r>
        <w:rPr>
          <w:spacing w:val="-1"/>
          <w:sz w:val="24"/>
        </w:rPr>
        <w:t xml:space="preserve"> </w:t>
      </w:r>
      <w:r>
        <w:rPr>
          <w:sz w:val="24"/>
        </w:rPr>
        <w:t>eject`</w:t>
      </w:r>
    </w:p>
    <w:p w14:paraId="112F12AB" w14:textId="77777777" w:rsidR="00276EA4" w:rsidRDefault="00363069">
      <w:pPr>
        <w:pStyle w:val="BodyText"/>
        <w:spacing w:line="276" w:lineRule="exact"/>
        <w:ind w:left="920"/>
      </w:pPr>
      <w:r>
        <w:t>Note: this is a one-way operation. Once you `eject`, you can’t go back!</w:t>
      </w:r>
    </w:p>
    <w:p w14:paraId="55EBD8CD" w14:textId="77777777" w:rsidR="00276EA4" w:rsidRDefault="00363069">
      <w:pPr>
        <w:pStyle w:val="BodyText"/>
        <w:ind w:left="920" w:right="321"/>
      </w:pPr>
      <w:r>
        <w:t>If you aren’t satisfied with the build tool and configuration choices, you can `eject` at any time. This command will remove the single build dependency from your project.</w:t>
      </w:r>
    </w:p>
    <w:p w14:paraId="53E91088" w14:textId="77777777" w:rsidR="00276EA4" w:rsidRDefault="00276EA4">
      <w:pPr>
        <w:pStyle w:val="BodyText"/>
        <w:spacing w:before="11"/>
        <w:rPr>
          <w:sz w:val="23"/>
        </w:rPr>
      </w:pPr>
    </w:p>
    <w:p w14:paraId="2F2C0600" w14:textId="77777777" w:rsidR="00276EA4" w:rsidRDefault="00363069">
      <w:pPr>
        <w:pStyle w:val="ListParagraph"/>
        <w:numPr>
          <w:ilvl w:val="2"/>
          <w:numId w:val="27"/>
        </w:numPr>
        <w:tabs>
          <w:tab w:val="left" w:pos="921"/>
        </w:tabs>
        <w:ind w:right="335"/>
        <w:jc w:val="both"/>
        <w:rPr>
          <w:sz w:val="24"/>
        </w:rPr>
      </w:pPr>
      <w:r>
        <w:rPr>
          <w:sz w:val="24"/>
        </w:rPr>
        <w:t xml:space="preserve">Instead, it will copy all the configuration files and the transitive dependencies (Webpack, Babel, </w:t>
      </w:r>
      <w:proofErr w:type="spellStart"/>
      <w:r>
        <w:rPr>
          <w:sz w:val="24"/>
        </w:rPr>
        <w:t>ESLint</w:t>
      </w:r>
      <w:proofErr w:type="spellEnd"/>
      <w:r>
        <w:rPr>
          <w:sz w:val="24"/>
        </w:rPr>
        <w:t xml:space="preserve">, etc.) right into your project so you have full control over them. </w:t>
      </w:r>
      <w:proofErr w:type="gramStart"/>
      <w:r>
        <w:rPr>
          <w:sz w:val="24"/>
        </w:rPr>
        <w:t>All of</w:t>
      </w:r>
      <w:proofErr w:type="gramEnd"/>
      <w:r>
        <w:rPr>
          <w:sz w:val="24"/>
        </w:rPr>
        <w:t xml:space="preserve"> the commands except `eject` will still work, but they will point to the copied scripts so you can tweak them. At this point you’re on your</w:t>
      </w:r>
      <w:r>
        <w:rPr>
          <w:spacing w:val="-6"/>
          <w:sz w:val="24"/>
        </w:rPr>
        <w:t xml:space="preserve"> </w:t>
      </w:r>
      <w:r>
        <w:rPr>
          <w:sz w:val="24"/>
        </w:rPr>
        <w:t>own.</w:t>
      </w:r>
    </w:p>
    <w:p w14:paraId="46EF0A9C" w14:textId="77777777" w:rsidR="00276EA4" w:rsidRDefault="00276EA4">
      <w:pPr>
        <w:pStyle w:val="BodyText"/>
        <w:spacing w:before="11"/>
        <w:rPr>
          <w:sz w:val="23"/>
        </w:rPr>
      </w:pPr>
    </w:p>
    <w:p w14:paraId="5B76EFFE" w14:textId="77777777" w:rsidR="00276EA4" w:rsidRDefault="00363069">
      <w:pPr>
        <w:pStyle w:val="ListParagraph"/>
        <w:numPr>
          <w:ilvl w:val="2"/>
          <w:numId w:val="27"/>
        </w:numPr>
        <w:tabs>
          <w:tab w:val="left" w:pos="921"/>
        </w:tabs>
        <w:ind w:right="337"/>
        <w:jc w:val="both"/>
        <w:rPr>
          <w:sz w:val="24"/>
        </w:rPr>
      </w:pPr>
      <w:r>
        <w:rPr>
          <w:sz w:val="24"/>
        </w:rPr>
        <w:t>You don’t have to ever use `eject`. The curated feature set is suitable for small and middle</w:t>
      </w:r>
      <w:r>
        <w:rPr>
          <w:spacing w:val="-5"/>
          <w:sz w:val="24"/>
        </w:rPr>
        <w:t xml:space="preserve"> </w:t>
      </w:r>
      <w:r>
        <w:rPr>
          <w:sz w:val="24"/>
        </w:rPr>
        <w:t>deployments,</w:t>
      </w:r>
      <w:r>
        <w:rPr>
          <w:spacing w:val="-3"/>
          <w:sz w:val="24"/>
        </w:rPr>
        <w:t xml:space="preserve"> </w:t>
      </w:r>
      <w:r>
        <w:rPr>
          <w:sz w:val="24"/>
        </w:rPr>
        <w:t>and</w:t>
      </w:r>
      <w:r>
        <w:rPr>
          <w:spacing w:val="-5"/>
          <w:sz w:val="24"/>
        </w:rPr>
        <w:t xml:space="preserve"> </w:t>
      </w:r>
      <w:r>
        <w:rPr>
          <w:sz w:val="24"/>
        </w:rPr>
        <w:t>you</w:t>
      </w:r>
      <w:r>
        <w:rPr>
          <w:spacing w:val="-4"/>
          <w:sz w:val="24"/>
        </w:rPr>
        <w:t xml:space="preserve"> </w:t>
      </w:r>
      <w:r>
        <w:rPr>
          <w:sz w:val="24"/>
        </w:rPr>
        <w:t>shouldn’t</w:t>
      </w:r>
      <w:r>
        <w:rPr>
          <w:spacing w:val="-4"/>
          <w:sz w:val="24"/>
        </w:rPr>
        <w:t xml:space="preserve"> </w:t>
      </w:r>
      <w:r>
        <w:rPr>
          <w:sz w:val="24"/>
        </w:rPr>
        <w:t>feel</w:t>
      </w:r>
      <w:r>
        <w:rPr>
          <w:spacing w:val="-4"/>
          <w:sz w:val="24"/>
        </w:rPr>
        <w:t xml:space="preserve"> </w:t>
      </w:r>
      <w:r>
        <w:rPr>
          <w:sz w:val="24"/>
        </w:rPr>
        <w:t>obligated</w:t>
      </w:r>
      <w:r>
        <w:rPr>
          <w:spacing w:val="-4"/>
          <w:sz w:val="24"/>
        </w:rPr>
        <w:t xml:space="preserve"> </w:t>
      </w:r>
      <w:r>
        <w:rPr>
          <w:sz w:val="24"/>
        </w:rPr>
        <w:t>to</w:t>
      </w:r>
      <w:r>
        <w:rPr>
          <w:spacing w:val="-4"/>
          <w:sz w:val="24"/>
        </w:rPr>
        <w:t xml:space="preserve"> </w:t>
      </w:r>
      <w:r>
        <w:rPr>
          <w:sz w:val="24"/>
        </w:rPr>
        <w:t>use</w:t>
      </w:r>
      <w:r>
        <w:rPr>
          <w:spacing w:val="-5"/>
          <w:sz w:val="24"/>
        </w:rPr>
        <w:t xml:space="preserve"> </w:t>
      </w:r>
      <w:r>
        <w:rPr>
          <w:sz w:val="24"/>
        </w:rPr>
        <w:t>this</w:t>
      </w:r>
      <w:r>
        <w:rPr>
          <w:spacing w:val="-4"/>
          <w:sz w:val="24"/>
        </w:rPr>
        <w:t xml:space="preserve"> </w:t>
      </w:r>
      <w:r>
        <w:rPr>
          <w:sz w:val="24"/>
        </w:rPr>
        <w:t>feature.</w:t>
      </w:r>
      <w:r>
        <w:rPr>
          <w:spacing w:val="-2"/>
          <w:sz w:val="24"/>
        </w:rPr>
        <w:t xml:space="preserve"> </w:t>
      </w:r>
      <w:r>
        <w:rPr>
          <w:sz w:val="24"/>
        </w:rPr>
        <w:t>However,</w:t>
      </w:r>
      <w:r>
        <w:rPr>
          <w:spacing w:val="-5"/>
          <w:sz w:val="24"/>
        </w:rPr>
        <w:t xml:space="preserve"> </w:t>
      </w:r>
      <w:r>
        <w:rPr>
          <w:sz w:val="24"/>
        </w:rPr>
        <w:t>we understand that this tool wouldn’t be useful if you couldn’t customize it when you are ready for</w:t>
      </w:r>
      <w:r>
        <w:rPr>
          <w:spacing w:val="-1"/>
          <w:sz w:val="24"/>
        </w:rPr>
        <w:t xml:space="preserve"> </w:t>
      </w:r>
      <w:r>
        <w:rPr>
          <w:sz w:val="24"/>
        </w:rPr>
        <w:t>it.</w:t>
      </w:r>
    </w:p>
    <w:p w14:paraId="7CE1BDA2" w14:textId="77777777" w:rsidR="00276EA4" w:rsidRDefault="00276EA4">
      <w:pPr>
        <w:jc w:val="both"/>
        <w:rPr>
          <w:sz w:val="24"/>
        </w:rPr>
        <w:sectPr w:rsidR="00276EA4">
          <w:pgSz w:w="11910" w:h="16840"/>
          <w:pgMar w:top="1360" w:right="1100" w:bottom="1480" w:left="1240" w:header="0" w:footer="969" w:gutter="0"/>
          <w:cols w:space="720"/>
        </w:sectPr>
      </w:pPr>
    </w:p>
    <w:p w14:paraId="7B34F24C" w14:textId="77777777" w:rsidR="00276EA4" w:rsidRDefault="00363069">
      <w:pPr>
        <w:pStyle w:val="Heading3"/>
        <w:numPr>
          <w:ilvl w:val="1"/>
          <w:numId w:val="27"/>
        </w:numPr>
        <w:tabs>
          <w:tab w:val="left" w:pos="623"/>
        </w:tabs>
        <w:spacing w:before="61"/>
        <w:ind w:left="622" w:hanging="423"/>
      </w:pPr>
      <w:r>
        <w:lastRenderedPageBreak/>
        <w:t>Sample/Screenshot</w:t>
      </w:r>
    </w:p>
    <w:p w14:paraId="394056F4" w14:textId="77777777" w:rsidR="00276EA4" w:rsidRDefault="00363069">
      <w:pPr>
        <w:pStyle w:val="BodyText"/>
        <w:spacing w:before="7"/>
        <w:rPr>
          <w:b/>
        </w:rPr>
      </w:pPr>
      <w:r>
        <w:rPr>
          <w:noProof/>
        </w:rPr>
        <w:drawing>
          <wp:anchor distT="0" distB="0" distL="0" distR="0" simplePos="0" relativeHeight="251654144" behindDoc="0" locked="0" layoutInCell="1" allowOverlap="1" wp14:anchorId="7AF4F6C8" wp14:editId="22AC61A6">
            <wp:simplePos x="0" y="0"/>
            <wp:positionH relativeFrom="page">
              <wp:posOffset>914400</wp:posOffset>
            </wp:positionH>
            <wp:positionV relativeFrom="paragraph">
              <wp:posOffset>204470</wp:posOffset>
            </wp:positionV>
            <wp:extent cx="5716905" cy="321881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86" cstate="print"/>
                    <a:stretch>
                      <a:fillRect/>
                    </a:stretch>
                  </pic:blipFill>
                  <pic:spPr>
                    <a:xfrm>
                      <a:off x="0" y="0"/>
                      <a:ext cx="5716622" cy="3218688"/>
                    </a:xfrm>
                    <a:prstGeom prst="rect">
                      <a:avLst/>
                    </a:prstGeom>
                  </pic:spPr>
                </pic:pic>
              </a:graphicData>
            </a:graphic>
          </wp:anchor>
        </w:drawing>
      </w:r>
      <w:r>
        <w:rPr>
          <w:noProof/>
        </w:rPr>
        <w:drawing>
          <wp:anchor distT="0" distB="0" distL="0" distR="0" simplePos="0" relativeHeight="251655168" behindDoc="0" locked="0" layoutInCell="1" allowOverlap="1" wp14:anchorId="4A2AF50C" wp14:editId="6D079BBB">
            <wp:simplePos x="0" y="0"/>
            <wp:positionH relativeFrom="page">
              <wp:posOffset>914400</wp:posOffset>
            </wp:positionH>
            <wp:positionV relativeFrom="paragraph">
              <wp:posOffset>3636010</wp:posOffset>
            </wp:positionV>
            <wp:extent cx="5724525" cy="321881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87" cstate="print"/>
                    <a:stretch>
                      <a:fillRect/>
                    </a:stretch>
                  </pic:blipFill>
                  <pic:spPr>
                    <a:xfrm>
                      <a:off x="0" y="0"/>
                      <a:ext cx="5724507" cy="3218688"/>
                    </a:xfrm>
                    <a:prstGeom prst="rect">
                      <a:avLst/>
                    </a:prstGeom>
                  </pic:spPr>
                </pic:pic>
              </a:graphicData>
            </a:graphic>
          </wp:anchor>
        </w:drawing>
      </w:r>
    </w:p>
    <w:p w14:paraId="7454A687" w14:textId="77777777" w:rsidR="00276EA4" w:rsidRDefault="00276EA4">
      <w:pPr>
        <w:pStyle w:val="BodyText"/>
        <w:spacing w:before="2"/>
        <w:rPr>
          <w:b/>
          <w:sz w:val="23"/>
        </w:rPr>
      </w:pPr>
    </w:p>
    <w:p w14:paraId="6E858BB7" w14:textId="77777777" w:rsidR="00276EA4" w:rsidRDefault="00276EA4">
      <w:pPr>
        <w:rPr>
          <w:sz w:val="23"/>
        </w:rPr>
        <w:sectPr w:rsidR="00276EA4">
          <w:pgSz w:w="11910" w:h="16840"/>
          <w:pgMar w:top="1360" w:right="1100" w:bottom="1480" w:left="1240" w:header="0" w:footer="969" w:gutter="0"/>
          <w:cols w:space="720"/>
        </w:sectPr>
      </w:pPr>
    </w:p>
    <w:p w14:paraId="144DE34B" w14:textId="77777777" w:rsidR="00276EA4" w:rsidRDefault="00363069">
      <w:pPr>
        <w:pStyle w:val="BodyText"/>
        <w:ind w:left="200"/>
        <w:rPr>
          <w:sz w:val="20"/>
        </w:rPr>
      </w:pPr>
      <w:r>
        <w:rPr>
          <w:noProof/>
          <w:sz w:val="20"/>
        </w:rPr>
        <w:lastRenderedPageBreak/>
        <w:drawing>
          <wp:inline distT="0" distB="0" distL="0" distR="0" wp14:anchorId="57EE54FC" wp14:editId="6D3F31B8">
            <wp:extent cx="5723890" cy="321818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88" cstate="print"/>
                    <a:stretch>
                      <a:fillRect/>
                    </a:stretch>
                  </pic:blipFill>
                  <pic:spPr>
                    <a:xfrm>
                      <a:off x="0" y="0"/>
                      <a:ext cx="5724507" cy="3218687"/>
                    </a:xfrm>
                    <a:prstGeom prst="rect">
                      <a:avLst/>
                    </a:prstGeom>
                  </pic:spPr>
                </pic:pic>
              </a:graphicData>
            </a:graphic>
          </wp:inline>
        </w:drawing>
      </w:r>
    </w:p>
    <w:p w14:paraId="0B1578CF" w14:textId="77777777" w:rsidR="00276EA4" w:rsidRDefault="00363069">
      <w:pPr>
        <w:pStyle w:val="BodyText"/>
        <w:spacing w:before="2"/>
        <w:rPr>
          <w:b/>
          <w:sz w:val="25"/>
        </w:rPr>
      </w:pPr>
      <w:r>
        <w:rPr>
          <w:noProof/>
        </w:rPr>
        <w:drawing>
          <wp:anchor distT="0" distB="0" distL="0" distR="0" simplePos="0" relativeHeight="251656192" behindDoc="0" locked="0" layoutInCell="1" allowOverlap="1" wp14:anchorId="2C634872" wp14:editId="77DF06C4">
            <wp:simplePos x="0" y="0"/>
            <wp:positionH relativeFrom="page">
              <wp:posOffset>914400</wp:posOffset>
            </wp:positionH>
            <wp:positionV relativeFrom="paragraph">
              <wp:posOffset>208280</wp:posOffset>
            </wp:positionV>
            <wp:extent cx="2856865" cy="473900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89" cstate="print"/>
                    <a:stretch>
                      <a:fillRect/>
                    </a:stretch>
                  </pic:blipFill>
                  <pic:spPr>
                    <a:xfrm>
                      <a:off x="0" y="0"/>
                      <a:ext cx="2856940" cy="4738782"/>
                    </a:xfrm>
                    <a:prstGeom prst="rect">
                      <a:avLst/>
                    </a:prstGeom>
                  </pic:spPr>
                </pic:pic>
              </a:graphicData>
            </a:graphic>
          </wp:anchor>
        </w:drawing>
      </w:r>
    </w:p>
    <w:p w14:paraId="51C85864" w14:textId="77777777" w:rsidR="00276EA4" w:rsidRDefault="00276EA4">
      <w:pPr>
        <w:rPr>
          <w:sz w:val="25"/>
        </w:rPr>
        <w:sectPr w:rsidR="00276EA4">
          <w:pgSz w:w="11910" w:h="16840"/>
          <w:pgMar w:top="1420" w:right="1100" w:bottom="1160" w:left="1240" w:header="0" w:footer="969" w:gutter="0"/>
          <w:cols w:space="720"/>
        </w:sectPr>
      </w:pPr>
    </w:p>
    <w:p w14:paraId="0DF3E134" w14:textId="77777777" w:rsidR="00276EA4" w:rsidRDefault="00363069">
      <w:pPr>
        <w:pStyle w:val="ListParagraph"/>
        <w:numPr>
          <w:ilvl w:val="1"/>
          <w:numId w:val="27"/>
        </w:numPr>
        <w:tabs>
          <w:tab w:val="left" w:pos="621"/>
        </w:tabs>
        <w:spacing w:before="61"/>
        <w:ind w:hanging="421"/>
        <w:rPr>
          <w:b/>
          <w:sz w:val="28"/>
        </w:rPr>
      </w:pPr>
      <w:r>
        <w:rPr>
          <w:b/>
          <w:sz w:val="28"/>
        </w:rPr>
        <w:lastRenderedPageBreak/>
        <w:t>Performance</w:t>
      </w:r>
      <w:r>
        <w:rPr>
          <w:b/>
          <w:spacing w:val="-1"/>
          <w:sz w:val="28"/>
        </w:rPr>
        <w:t xml:space="preserve"> </w:t>
      </w:r>
      <w:r>
        <w:rPr>
          <w:b/>
          <w:sz w:val="28"/>
        </w:rPr>
        <w:t>Metrics</w:t>
      </w:r>
    </w:p>
    <w:p w14:paraId="60133871" w14:textId="77777777" w:rsidR="00276EA4" w:rsidRDefault="00276EA4">
      <w:pPr>
        <w:pStyle w:val="BodyText"/>
        <w:rPr>
          <w:b/>
          <w:sz w:val="26"/>
        </w:rPr>
      </w:pPr>
    </w:p>
    <w:p w14:paraId="5C693BDD" w14:textId="77777777" w:rsidR="00276EA4" w:rsidRDefault="00363069">
      <w:pPr>
        <w:pStyle w:val="Heading6"/>
        <w:ind w:left="618"/>
      </w:pPr>
      <w:r>
        <w:t>This test is done in Google Chrome Audits Tool</w:t>
      </w:r>
    </w:p>
    <w:p w14:paraId="4C2A6DF1" w14:textId="77777777" w:rsidR="00276EA4" w:rsidRDefault="00363069">
      <w:pPr>
        <w:pStyle w:val="BodyText"/>
        <w:spacing w:before="8"/>
        <w:rPr>
          <w:b/>
          <w:sz w:val="20"/>
        </w:rPr>
      </w:pPr>
      <w:r>
        <w:rPr>
          <w:noProof/>
        </w:rPr>
        <w:drawing>
          <wp:anchor distT="0" distB="0" distL="0" distR="0" simplePos="0" relativeHeight="251657216" behindDoc="0" locked="0" layoutInCell="1" allowOverlap="1" wp14:anchorId="421386BD" wp14:editId="0224CC1E">
            <wp:simplePos x="0" y="0"/>
            <wp:positionH relativeFrom="page">
              <wp:posOffset>914400</wp:posOffset>
            </wp:positionH>
            <wp:positionV relativeFrom="paragraph">
              <wp:posOffset>175895</wp:posOffset>
            </wp:positionV>
            <wp:extent cx="5665470" cy="192024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190" cstate="print"/>
                    <a:stretch>
                      <a:fillRect/>
                    </a:stretch>
                  </pic:blipFill>
                  <pic:spPr>
                    <a:xfrm>
                      <a:off x="0" y="0"/>
                      <a:ext cx="5665561" cy="1920240"/>
                    </a:xfrm>
                    <a:prstGeom prst="rect">
                      <a:avLst/>
                    </a:prstGeom>
                  </pic:spPr>
                </pic:pic>
              </a:graphicData>
            </a:graphic>
          </wp:anchor>
        </w:drawing>
      </w:r>
    </w:p>
    <w:p w14:paraId="12C89C88" w14:textId="77777777" w:rsidR="00276EA4" w:rsidRDefault="00276EA4">
      <w:pPr>
        <w:rPr>
          <w:sz w:val="20"/>
        </w:rPr>
        <w:sectPr w:rsidR="00276EA4">
          <w:pgSz w:w="11910" w:h="16840"/>
          <w:pgMar w:top="1360" w:right="1100" w:bottom="1160" w:left="1240" w:header="0" w:footer="969" w:gutter="0"/>
          <w:cols w:space="720"/>
        </w:sectPr>
      </w:pPr>
    </w:p>
    <w:p w14:paraId="3529C90D" w14:textId="26DDF984" w:rsidR="00276EA4" w:rsidRPr="00940510" w:rsidRDefault="00363069" w:rsidP="00940510">
      <w:pPr>
        <w:spacing w:before="61" w:line="523" w:lineRule="auto"/>
        <w:ind w:right="322"/>
        <w:jc w:val="center"/>
        <w:rPr>
          <w:b/>
          <w:sz w:val="32"/>
          <w:szCs w:val="32"/>
        </w:rPr>
      </w:pPr>
      <w:r w:rsidRPr="00940510">
        <w:rPr>
          <w:noProof/>
          <w:sz w:val="32"/>
          <w:szCs w:val="32"/>
        </w:rPr>
        <w:lastRenderedPageBreak/>
        <mc:AlternateContent>
          <mc:Choice Requires="wps">
            <w:drawing>
              <wp:anchor distT="0" distB="0" distL="114300" distR="114300" simplePos="0" relativeHeight="251657728" behindDoc="1" locked="0" layoutInCell="1" allowOverlap="1" wp14:anchorId="58B74B00" wp14:editId="0AC5305F">
                <wp:simplePos x="0" y="0"/>
                <wp:positionH relativeFrom="page">
                  <wp:posOffset>876300</wp:posOffset>
                </wp:positionH>
                <wp:positionV relativeFrom="paragraph">
                  <wp:posOffset>960755</wp:posOffset>
                </wp:positionV>
                <wp:extent cx="5744210" cy="1270"/>
                <wp:effectExtent l="0" t="0" r="0" b="0"/>
                <wp:wrapNone/>
                <wp:docPr id="18" name="Line 22"/>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1A7DBBF3" id="Line 22"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" strokeweight=".26mm">
                <w10:wrap anchorx="page"/>
              </v:line>
            </w:pict>
          </mc:Fallback>
        </mc:AlternateContent>
      </w:r>
      <w:r w:rsidRPr="00940510">
        <w:rPr>
          <w:b/>
          <w:sz w:val="32"/>
          <w:szCs w:val="32"/>
        </w:rPr>
        <w:t>Chapter 7</w:t>
      </w:r>
    </w:p>
    <w:p w14:paraId="1F12C1AE" w14:textId="528F8741" w:rsidR="00276EA4" w:rsidRPr="00940510" w:rsidRDefault="00940510" w:rsidP="00940510">
      <w:pPr>
        <w:spacing w:before="61" w:line="523" w:lineRule="auto"/>
        <w:ind w:right="322" w:firstLineChars="600" w:firstLine="1928"/>
        <w:rPr>
          <w:b/>
          <w:sz w:val="32"/>
          <w:szCs w:val="32"/>
        </w:rPr>
      </w:pPr>
      <w:r>
        <w:rPr>
          <w:b/>
          <w:sz w:val="32"/>
          <w:szCs w:val="32"/>
        </w:rPr>
        <w:t xml:space="preserve">    </w:t>
      </w:r>
      <w:r w:rsidR="00363069" w:rsidRPr="00940510">
        <w:rPr>
          <w:b/>
          <w:sz w:val="32"/>
          <w:szCs w:val="32"/>
        </w:rPr>
        <w:t>Proposed Time bound progress</w:t>
      </w:r>
    </w:p>
    <w:p w14:paraId="2D9CEE67" w14:textId="77777777" w:rsidR="00276EA4" w:rsidRDefault="00363069">
      <w:pPr>
        <w:pStyle w:val="Heading3"/>
        <w:spacing w:line="321" w:lineRule="exact"/>
        <w:ind w:left="200" w:firstLine="0"/>
      </w:pPr>
      <w:bookmarkStart w:id="12" w:name="_TOC_250001"/>
      <w:bookmarkEnd w:id="12"/>
      <w:r>
        <w:t>7.1 Progress Sheet</w:t>
      </w:r>
    </w:p>
    <w:p w14:paraId="7872B61D" w14:textId="77777777" w:rsidR="00276EA4" w:rsidRDefault="00276EA4">
      <w:pPr>
        <w:pStyle w:val="BodyText"/>
        <w:spacing w:before="10"/>
        <w:rPr>
          <w:b/>
          <w:sz w:val="27"/>
        </w:rPr>
      </w:pPr>
    </w:p>
    <w:p w14:paraId="0DCFFB09" w14:textId="77777777" w:rsidR="00276EA4" w:rsidRDefault="00276EA4">
      <w:pPr>
        <w:pStyle w:val="BodyText"/>
        <w:rPr>
          <w:b/>
          <w:sz w:val="20"/>
        </w:rPr>
      </w:pPr>
    </w:p>
    <w:p w14:paraId="7EDE4F26" w14:textId="77777777" w:rsidR="00276EA4" w:rsidRDefault="00276EA4">
      <w:pPr>
        <w:pStyle w:val="BodyText"/>
        <w:rPr>
          <w:b/>
          <w:sz w:val="20"/>
        </w:rPr>
      </w:pPr>
    </w:p>
    <w:p w14:paraId="318F5E90" w14:textId="77777777" w:rsidR="00276EA4" w:rsidRDefault="00363069">
      <w:pPr>
        <w:pStyle w:val="BodyText"/>
        <w:spacing w:before="8"/>
        <w:rPr>
          <w:b/>
          <w:sz w:val="12"/>
        </w:rPr>
      </w:pPr>
      <w:r>
        <w:rPr>
          <w:noProof/>
        </w:rPr>
        <mc:AlternateContent>
          <mc:Choice Requires="wpg">
            <w:drawing>
              <wp:anchor distT="0" distB="0" distL="0" distR="0" simplePos="0" relativeHeight="251667456" behindDoc="1" locked="0" layoutInCell="1" allowOverlap="1" wp14:anchorId="49DD702C" wp14:editId="4F2522A6">
                <wp:simplePos x="0" y="0"/>
                <wp:positionH relativeFrom="page">
                  <wp:posOffset>914400</wp:posOffset>
                </wp:positionH>
                <wp:positionV relativeFrom="paragraph">
                  <wp:posOffset>117475</wp:posOffset>
                </wp:positionV>
                <wp:extent cx="5903595" cy="4788535"/>
                <wp:effectExtent l="0" t="0" r="9525" b="12065"/>
                <wp:wrapTopAndBottom/>
                <wp:docPr id="25" name="Group 23"/>
                <wp:cNvGraphicFramePr/>
                <a:graphic xmlns:a="http://schemas.openxmlformats.org/drawingml/2006/main">
                  <a:graphicData uri="http://schemas.microsoft.com/office/word/2010/wordprocessingGroup">
                    <wpg:wgp>
                      <wpg:cNvGrpSpPr/>
                      <wpg:grpSpPr>
                        <a:xfrm>
                          <a:off x="0" y="0"/>
                          <a:ext cx="5903595" cy="4788535"/>
                          <a:chOff x="1440" y="185"/>
                          <a:chExt cx="9297" cy="7541"/>
                        </a:xfrm>
                      </wpg:grpSpPr>
                      <pic:pic xmlns:pic="http://schemas.openxmlformats.org/drawingml/2006/picture">
                        <pic:nvPicPr>
                          <pic:cNvPr id="23" name="Picture 24"/>
                          <pic:cNvPicPr>
                            <a:picLocks noChangeAspect="1"/>
                          </pic:cNvPicPr>
                        </pic:nvPicPr>
                        <pic:blipFill>
                          <a:blip r:embed="rId191"/>
                          <a:stretch>
                            <a:fillRect/>
                          </a:stretch>
                        </pic:blipFill>
                        <pic:spPr>
                          <a:xfrm>
                            <a:off x="1440" y="4211"/>
                            <a:ext cx="9296" cy="3515"/>
                          </a:xfrm>
                          <a:prstGeom prst="rect">
                            <a:avLst/>
                          </a:prstGeom>
                          <a:noFill/>
                          <a:ln>
                            <a:noFill/>
                          </a:ln>
                        </pic:spPr>
                      </pic:pic>
                      <pic:pic xmlns:pic="http://schemas.openxmlformats.org/drawingml/2006/picture">
                        <pic:nvPicPr>
                          <pic:cNvPr id="24" name="Picture 25"/>
                          <pic:cNvPicPr>
                            <a:picLocks noChangeAspect="1"/>
                          </pic:cNvPicPr>
                        </pic:nvPicPr>
                        <pic:blipFill>
                          <a:blip r:embed="rId192"/>
                          <a:stretch>
                            <a:fillRect/>
                          </a:stretch>
                        </pic:blipFill>
                        <pic:spPr>
                          <a:xfrm>
                            <a:off x="1440" y="185"/>
                            <a:ext cx="9297" cy="4112"/>
                          </a:xfrm>
                          <a:prstGeom prst="rect">
                            <a:avLst/>
                          </a:prstGeom>
                          <a:noFill/>
                          <a:ln>
                            <a:noFill/>
                          </a:ln>
                        </pic:spPr>
                      </pic:pic>
                    </wpg:wgp>
                  </a:graphicData>
                </a:graphic>
              </wp:anchor>
            </w:drawing>
          </mc:Choice>
          <mc:Fallback>
            <w:pict>
              <v:group w14:anchorId="600C1733" id="Group 23" o:spid="_x0000_s1026" style="position:absolute;margin-left:1in;margin-top:9.25pt;width:464.85pt;height:377.05pt;z-index:-251649024;mso-wrap-distance-left:0;mso-wrap-distance-right:0;mso-position-horizontal-relative:page" coordorigin="1440,185" coordsize="9297,7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440;top:4211;width:9296;height: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">
                  <v:imagedata r:id="rId193" o:title=""/>
                </v:shape>
                <v:shape id="Picture 25" o:spid="_x0000_s1028" type="#_x0000_t75" style="position:absolute;left:1440;top:185;width:9297;height: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">
                  <v:imagedata r:id="rId194" o:title=""/>
                </v:shape>
                <w10:wrap type="topAndBottom" anchorx="page"/>
              </v:group>
            </w:pict>
          </mc:Fallback>
        </mc:AlternateContent>
      </w:r>
    </w:p>
    <w:p w14:paraId="642B9A98" w14:textId="77777777" w:rsidR="00276EA4" w:rsidRDefault="00276EA4">
      <w:pPr>
        <w:rPr>
          <w:sz w:val="12"/>
        </w:rPr>
        <w:sectPr w:rsidR="00276EA4">
          <w:pgSz w:w="11910" w:h="16840"/>
          <w:pgMar w:top="1360" w:right="1100" w:bottom="1480" w:left="1240" w:header="0" w:footer="969" w:gutter="0"/>
          <w:cols w:space="720"/>
        </w:sectPr>
      </w:pPr>
    </w:p>
    <w:p w14:paraId="77D6A2B7" w14:textId="55D1C298" w:rsidR="00276EA4" w:rsidRPr="00940510" w:rsidRDefault="00363069" w:rsidP="00940510">
      <w:pPr>
        <w:spacing w:before="61" w:line="523" w:lineRule="auto"/>
        <w:ind w:right="323" w:firstLineChars="1500" w:firstLine="3300"/>
        <w:rPr>
          <w:b/>
          <w:sz w:val="32"/>
          <w:szCs w:val="32"/>
        </w:rPr>
      </w:pPr>
      <w:r>
        <w:rPr>
          <w:noProof/>
        </w:rPr>
        <w:lastRenderedPageBreak/>
        <mc:AlternateContent>
          <mc:Choice Requires="wps">
            <w:drawing>
              <wp:anchor distT="0" distB="0" distL="114300" distR="114300" simplePos="0" relativeHeight="251665408" behindDoc="1" locked="0" layoutInCell="1" allowOverlap="1" wp14:anchorId="5EAF0BE6" wp14:editId="7C686F56">
                <wp:simplePos x="0" y="0"/>
                <wp:positionH relativeFrom="page">
                  <wp:posOffset>876300</wp:posOffset>
                </wp:positionH>
                <wp:positionV relativeFrom="paragraph">
                  <wp:posOffset>960755</wp:posOffset>
                </wp:positionV>
                <wp:extent cx="5744210" cy="1270"/>
                <wp:effectExtent l="0" t="0" r="0" b="0"/>
                <wp:wrapNone/>
                <wp:docPr id="20" name="Line 26"/>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436D3621" id="Line 26"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9hzGBsQBAACEAwAADgAAAAAAAAAA&#10;AAAAAAAuAgAAZHJzL2Uyb0RvYy54bWxQSwECLQAUAAYACAAAACEAv3vDx+AAAAAMAQAADwAAAAAA&#10;AAAAAAAAAAAeBAAAZHJzL2Rvd25yZXYueG1sUEsFBgAAAAAEAAQA8wAAACsFAAAAAA==&#10;" strokeweight=".26mm">
                <w10:wrap anchorx="page"/>
              </v:line>
            </w:pict>
          </mc:Fallback>
        </mc:AlternateContent>
      </w:r>
      <w:r w:rsidRPr="00940510">
        <w:rPr>
          <w:b/>
          <w:sz w:val="32"/>
          <w:szCs w:val="32"/>
        </w:rPr>
        <w:t>Chapter 8</w:t>
      </w:r>
    </w:p>
    <w:p w14:paraId="002D3D19" w14:textId="51068195" w:rsidR="00276EA4" w:rsidRPr="00940510" w:rsidRDefault="00363069">
      <w:pPr>
        <w:spacing w:before="61" w:line="523" w:lineRule="auto"/>
        <w:ind w:right="323"/>
        <w:rPr>
          <w:b/>
          <w:sz w:val="32"/>
          <w:szCs w:val="32"/>
        </w:rPr>
      </w:pPr>
      <w:r w:rsidRPr="00940510">
        <w:rPr>
          <w:b/>
          <w:sz w:val="32"/>
          <w:szCs w:val="32"/>
        </w:rPr>
        <w:t xml:space="preserve">                  </w:t>
      </w:r>
      <w:r w:rsidR="00940510">
        <w:rPr>
          <w:b/>
          <w:sz w:val="32"/>
          <w:szCs w:val="32"/>
        </w:rPr>
        <w:t xml:space="preserve">   </w:t>
      </w:r>
      <w:r w:rsidRPr="00940510">
        <w:rPr>
          <w:b/>
          <w:sz w:val="32"/>
          <w:szCs w:val="32"/>
        </w:rPr>
        <w:t xml:space="preserve">   Conclusion and Future Work</w:t>
      </w:r>
    </w:p>
    <w:p w14:paraId="628D89DF" w14:textId="77777777" w:rsidR="00276EA4" w:rsidRDefault="00363069">
      <w:pPr>
        <w:pStyle w:val="ListParagraph"/>
        <w:numPr>
          <w:ilvl w:val="1"/>
          <w:numId w:val="28"/>
        </w:numPr>
        <w:tabs>
          <w:tab w:val="left" w:pos="621"/>
        </w:tabs>
        <w:spacing w:before="154"/>
        <w:ind w:hanging="421"/>
        <w:rPr>
          <w:b/>
          <w:sz w:val="28"/>
        </w:rPr>
      </w:pPr>
      <w:r>
        <w:rPr>
          <w:b/>
          <w:sz w:val="28"/>
        </w:rPr>
        <w:t>Conclusions</w:t>
      </w:r>
    </w:p>
    <w:p w14:paraId="6AEF2D24" w14:textId="77777777" w:rsidR="00276EA4" w:rsidRDefault="00276EA4">
      <w:pPr>
        <w:pStyle w:val="BodyText"/>
        <w:spacing w:before="10"/>
        <w:rPr>
          <w:b/>
          <w:sz w:val="23"/>
        </w:rPr>
      </w:pPr>
    </w:p>
    <w:p w14:paraId="74A3B357" w14:textId="77777777" w:rsidR="00276EA4" w:rsidRDefault="00363069">
      <w:pPr>
        <w:pStyle w:val="BodyText"/>
        <w:spacing w:before="1"/>
        <w:ind w:left="200" w:right="342"/>
        <w:jc w:val="both"/>
      </w:pPr>
      <w:r>
        <w:t>The Purpose and objective of our project is to provide security to user who doesn’t want to share crucial data to anyone else but need a platform to convert their file without any fear of data privacy.</w:t>
      </w:r>
    </w:p>
    <w:p w14:paraId="4723F4C9" w14:textId="77777777" w:rsidR="00276EA4" w:rsidRDefault="00363069">
      <w:pPr>
        <w:pStyle w:val="BodyText"/>
        <w:ind w:left="200" w:right="321"/>
      </w:pPr>
      <w:r>
        <w:t>This project will provide a platform which can available anywhere and be use at any time. This</w:t>
      </w:r>
      <w:r>
        <w:rPr>
          <w:spacing w:val="-11"/>
        </w:rPr>
        <w:t xml:space="preserve"> </w:t>
      </w:r>
      <w:r>
        <w:t>project</w:t>
      </w:r>
      <w:r>
        <w:rPr>
          <w:spacing w:val="-10"/>
        </w:rPr>
        <w:t xml:space="preserve"> </w:t>
      </w:r>
      <w:r>
        <w:t>will</w:t>
      </w:r>
      <w:r>
        <w:rPr>
          <w:spacing w:val="-10"/>
        </w:rPr>
        <w:t xml:space="preserve"> </w:t>
      </w:r>
      <w:r>
        <w:t>provide</w:t>
      </w:r>
      <w:r>
        <w:rPr>
          <w:spacing w:val="-9"/>
        </w:rPr>
        <w:t xml:space="preserve"> </w:t>
      </w:r>
      <w:r>
        <w:t>small</w:t>
      </w:r>
      <w:r>
        <w:rPr>
          <w:spacing w:val="-9"/>
        </w:rPr>
        <w:t xml:space="preserve"> </w:t>
      </w:r>
      <w:r>
        <w:t>size</w:t>
      </w:r>
      <w:r>
        <w:rPr>
          <w:spacing w:val="-12"/>
        </w:rPr>
        <w:t xml:space="preserve"> </w:t>
      </w:r>
      <w:r>
        <w:t>very</w:t>
      </w:r>
      <w:r>
        <w:rPr>
          <w:spacing w:val="-11"/>
        </w:rPr>
        <w:t xml:space="preserve"> </w:t>
      </w:r>
      <w:r>
        <w:t>fast</w:t>
      </w:r>
      <w:r>
        <w:rPr>
          <w:spacing w:val="-10"/>
        </w:rPr>
        <w:t xml:space="preserve"> </w:t>
      </w:r>
      <w:r>
        <w:t>file</w:t>
      </w:r>
      <w:r>
        <w:rPr>
          <w:spacing w:val="-8"/>
        </w:rPr>
        <w:t xml:space="preserve"> </w:t>
      </w:r>
      <w:r>
        <w:t>convertor.</w:t>
      </w:r>
      <w:r>
        <w:rPr>
          <w:spacing w:val="-7"/>
        </w:rPr>
        <w:t xml:space="preserve"> </w:t>
      </w:r>
      <w:r>
        <w:t>Creating</w:t>
      </w:r>
      <w:r>
        <w:rPr>
          <w:spacing w:val="-11"/>
        </w:rPr>
        <w:t xml:space="preserve"> </w:t>
      </w:r>
      <w:r>
        <w:t>a</w:t>
      </w:r>
      <w:r>
        <w:rPr>
          <w:spacing w:val="-9"/>
        </w:rPr>
        <w:t xml:space="preserve"> </w:t>
      </w:r>
      <w:r>
        <w:t>secure</w:t>
      </w:r>
      <w:r>
        <w:rPr>
          <w:spacing w:val="-13"/>
        </w:rPr>
        <w:t xml:space="preserve"> </w:t>
      </w:r>
      <w:r>
        <w:t>and</w:t>
      </w:r>
      <w:r>
        <w:rPr>
          <w:spacing w:val="-8"/>
        </w:rPr>
        <w:t xml:space="preserve"> </w:t>
      </w:r>
      <w:r>
        <w:t>free</w:t>
      </w:r>
      <w:r>
        <w:rPr>
          <w:spacing w:val="-9"/>
        </w:rPr>
        <w:t xml:space="preserve"> </w:t>
      </w:r>
      <w:r>
        <w:t xml:space="preserve">platform for the file format conversion which supports document, audio, image conversion along with the added feature for the file compression. This platform use client-side </w:t>
      </w:r>
      <w:proofErr w:type="spellStart"/>
      <w:r>
        <w:t>javascript</w:t>
      </w:r>
      <w:proofErr w:type="spellEnd"/>
      <w:r>
        <w:t xml:space="preserve"> for file conversion it does not going to store users file on anywhere on server. Server will use only to host web application for anywhere access. All the Computation will be done at client side by user machine</w:t>
      </w:r>
      <w:r>
        <w:rPr>
          <w:spacing w:val="-1"/>
        </w:rPr>
        <w:t xml:space="preserve"> </w:t>
      </w:r>
      <w:r>
        <w:t>only.</w:t>
      </w:r>
    </w:p>
    <w:p w14:paraId="49729750" w14:textId="77777777" w:rsidR="00276EA4" w:rsidRDefault="00276EA4">
      <w:pPr>
        <w:pStyle w:val="BodyText"/>
        <w:rPr>
          <w:sz w:val="26"/>
        </w:rPr>
      </w:pPr>
    </w:p>
    <w:p w14:paraId="4C23BF2A" w14:textId="77777777" w:rsidR="00276EA4" w:rsidRDefault="00276EA4">
      <w:pPr>
        <w:pStyle w:val="BodyText"/>
        <w:spacing w:before="3"/>
        <w:rPr>
          <w:sz w:val="30"/>
        </w:rPr>
      </w:pPr>
    </w:p>
    <w:p w14:paraId="126985B4" w14:textId="77777777" w:rsidR="00276EA4" w:rsidRDefault="00363069">
      <w:pPr>
        <w:pStyle w:val="Heading3"/>
        <w:numPr>
          <w:ilvl w:val="1"/>
          <w:numId w:val="28"/>
        </w:numPr>
        <w:tabs>
          <w:tab w:val="left" w:pos="621"/>
        </w:tabs>
        <w:ind w:hanging="421"/>
      </w:pPr>
      <w:bookmarkStart w:id="13" w:name="_TOC_250000"/>
      <w:bookmarkEnd w:id="13"/>
      <w:r>
        <w:t>Future Work</w:t>
      </w:r>
    </w:p>
    <w:p w14:paraId="753AFCE4" w14:textId="77777777" w:rsidR="00276EA4" w:rsidRDefault="00276EA4">
      <w:pPr>
        <w:pStyle w:val="BodyText"/>
        <w:spacing w:before="10"/>
        <w:rPr>
          <w:b/>
          <w:sz w:val="27"/>
        </w:rPr>
      </w:pPr>
    </w:p>
    <w:p w14:paraId="7304A100" w14:textId="77777777" w:rsidR="00276EA4" w:rsidRDefault="00363069">
      <w:pPr>
        <w:pStyle w:val="BodyText"/>
        <w:ind w:left="200" w:right="336"/>
        <w:jc w:val="both"/>
      </w:pPr>
      <w:r>
        <w:t>In</w:t>
      </w:r>
      <w:r>
        <w:rPr>
          <w:spacing w:val="-16"/>
        </w:rPr>
        <w:t xml:space="preserve"> </w:t>
      </w:r>
      <w:r>
        <w:t>this</w:t>
      </w:r>
      <w:r>
        <w:rPr>
          <w:spacing w:val="-15"/>
        </w:rPr>
        <w:t xml:space="preserve"> </w:t>
      </w:r>
      <w:r>
        <w:t>research</w:t>
      </w:r>
      <w:r>
        <w:rPr>
          <w:spacing w:val="-16"/>
        </w:rPr>
        <w:t xml:space="preserve"> </w:t>
      </w:r>
      <w:r>
        <w:t>a</w:t>
      </w:r>
      <w:r>
        <w:rPr>
          <w:spacing w:val="-15"/>
        </w:rPr>
        <w:t xml:space="preserve"> </w:t>
      </w:r>
      <w:r>
        <w:t>file</w:t>
      </w:r>
      <w:r>
        <w:rPr>
          <w:spacing w:val="-17"/>
        </w:rPr>
        <w:t xml:space="preserve"> </w:t>
      </w:r>
      <w:r>
        <w:t>conversion</w:t>
      </w:r>
      <w:r>
        <w:rPr>
          <w:spacing w:val="-15"/>
        </w:rPr>
        <w:t xml:space="preserve"> </w:t>
      </w:r>
      <w:r>
        <w:t>system</w:t>
      </w:r>
      <w:r>
        <w:rPr>
          <w:spacing w:val="-15"/>
        </w:rPr>
        <w:t xml:space="preserve"> </w:t>
      </w:r>
      <w:r>
        <w:t>has</w:t>
      </w:r>
      <w:r>
        <w:rPr>
          <w:spacing w:val="-15"/>
        </w:rPr>
        <w:t xml:space="preserve"> </w:t>
      </w:r>
      <w:r>
        <w:t>been</w:t>
      </w:r>
      <w:r>
        <w:rPr>
          <w:spacing w:val="-16"/>
        </w:rPr>
        <w:t xml:space="preserve"> </w:t>
      </w:r>
      <w:r>
        <w:t>designed</w:t>
      </w:r>
      <w:r>
        <w:rPr>
          <w:spacing w:val="-15"/>
        </w:rPr>
        <w:t xml:space="preserve"> </w:t>
      </w:r>
      <w:r>
        <w:t>for</w:t>
      </w:r>
      <w:r>
        <w:rPr>
          <w:spacing w:val="-17"/>
        </w:rPr>
        <w:t xml:space="preserve"> </w:t>
      </w:r>
      <w:r>
        <w:t>converting</w:t>
      </w:r>
      <w:r>
        <w:rPr>
          <w:spacing w:val="-15"/>
        </w:rPr>
        <w:t xml:space="preserve"> </w:t>
      </w:r>
      <w:r>
        <w:t>a</w:t>
      </w:r>
      <w:r>
        <w:rPr>
          <w:spacing w:val="-17"/>
        </w:rPr>
        <w:t xml:space="preserve"> </w:t>
      </w:r>
      <w:r>
        <w:t>file</w:t>
      </w:r>
      <w:r>
        <w:rPr>
          <w:spacing w:val="-16"/>
        </w:rPr>
        <w:t xml:space="preserve"> </w:t>
      </w:r>
      <w:r>
        <w:t>from</w:t>
      </w:r>
      <w:r>
        <w:rPr>
          <w:spacing w:val="-15"/>
        </w:rPr>
        <w:t xml:space="preserve"> </w:t>
      </w:r>
      <w:r>
        <w:t>one</w:t>
      </w:r>
      <w:r>
        <w:rPr>
          <w:spacing w:val="-16"/>
        </w:rPr>
        <w:t xml:space="preserve"> </w:t>
      </w:r>
      <w:r>
        <w:t xml:space="preserve">format to another. Our project </w:t>
      </w:r>
      <w:proofErr w:type="gramStart"/>
      <w:r>
        <w:t>target</w:t>
      </w:r>
      <w:proofErr w:type="gramEnd"/>
      <w:r>
        <w:t xml:space="preserve"> a lot of data formats in various categories of File formats, but there is a need to do more comprehensive observations and activities. Here are some of</w:t>
      </w:r>
      <w:r>
        <w:rPr>
          <w:spacing w:val="-11"/>
        </w:rPr>
        <w:t xml:space="preserve"> </w:t>
      </w:r>
      <w:r>
        <w:t>them:</w:t>
      </w:r>
    </w:p>
    <w:p w14:paraId="13A165AE" w14:textId="77777777" w:rsidR="00276EA4" w:rsidRDefault="00363069">
      <w:pPr>
        <w:pStyle w:val="ListParagraph"/>
        <w:numPr>
          <w:ilvl w:val="2"/>
          <w:numId w:val="28"/>
        </w:numPr>
        <w:tabs>
          <w:tab w:val="left" w:pos="921"/>
        </w:tabs>
        <w:ind w:right="337"/>
        <w:jc w:val="both"/>
        <w:rPr>
          <w:sz w:val="24"/>
        </w:rPr>
      </w:pPr>
      <w:r>
        <w:rPr>
          <w:sz w:val="24"/>
        </w:rPr>
        <w:t xml:space="preserve">In our proposed model we are able to convert a text files of format </w:t>
      </w:r>
      <w:proofErr w:type="gramStart"/>
      <w:r>
        <w:rPr>
          <w:sz w:val="24"/>
        </w:rPr>
        <w:t>TXT ,</w:t>
      </w:r>
      <w:proofErr w:type="gramEnd"/>
      <w:r>
        <w:rPr>
          <w:spacing w:val="-41"/>
          <w:sz w:val="24"/>
        </w:rPr>
        <w:t xml:space="preserve"> </w:t>
      </w:r>
      <w:r>
        <w:rPr>
          <w:sz w:val="24"/>
        </w:rPr>
        <w:t>MD, DOCX, and</w:t>
      </w:r>
      <w:r>
        <w:rPr>
          <w:spacing w:val="-6"/>
          <w:sz w:val="24"/>
        </w:rPr>
        <w:t xml:space="preserve"> </w:t>
      </w:r>
      <w:r>
        <w:rPr>
          <w:sz w:val="24"/>
        </w:rPr>
        <w:t>PDF.</w:t>
      </w:r>
      <w:r>
        <w:rPr>
          <w:spacing w:val="-6"/>
          <w:sz w:val="24"/>
        </w:rPr>
        <w:t xml:space="preserve"> </w:t>
      </w:r>
      <w:r>
        <w:rPr>
          <w:sz w:val="24"/>
        </w:rPr>
        <w:t>We</w:t>
      </w:r>
      <w:r>
        <w:rPr>
          <w:spacing w:val="-6"/>
          <w:sz w:val="24"/>
        </w:rPr>
        <w:t xml:space="preserve"> </w:t>
      </w:r>
      <w:r>
        <w:rPr>
          <w:sz w:val="24"/>
        </w:rPr>
        <w:t>would</w:t>
      </w:r>
      <w:r>
        <w:rPr>
          <w:spacing w:val="-6"/>
          <w:sz w:val="24"/>
        </w:rPr>
        <w:t xml:space="preserve"> </w:t>
      </w:r>
      <w:r>
        <w:rPr>
          <w:sz w:val="24"/>
        </w:rPr>
        <w:t>like</w:t>
      </w:r>
      <w:r>
        <w:rPr>
          <w:spacing w:val="-5"/>
          <w:sz w:val="24"/>
        </w:rPr>
        <w:t xml:space="preserve"> </w:t>
      </w:r>
      <w:r>
        <w:rPr>
          <w:sz w:val="24"/>
        </w:rPr>
        <w:t>to</w:t>
      </w:r>
      <w:r>
        <w:rPr>
          <w:spacing w:val="-5"/>
          <w:sz w:val="24"/>
        </w:rPr>
        <w:t xml:space="preserve"> </w:t>
      </w:r>
      <w:r>
        <w:rPr>
          <w:sz w:val="24"/>
        </w:rPr>
        <w:t>target</w:t>
      </w:r>
      <w:r>
        <w:rPr>
          <w:spacing w:val="-6"/>
          <w:sz w:val="24"/>
        </w:rPr>
        <w:t xml:space="preserve"> </w:t>
      </w:r>
      <w:r>
        <w:rPr>
          <w:sz w:val="24"/>
        </w:rPr>
        <w:t>more</w:t>
      </w:r>
      <w:r>
        <w:rPr>
          <w:spacing w:val="-7"/>
          <w:sz w:val="24"/>
        </w:rPr>
        <w:t xml:space="preserve"> </w:t>
      </w:r>
      <w:r>
        <w:rPr>
          <w:sz w:val="24"/>
        </w:rPr>
        <w:t>Formats</w:t>
      </w:r>
      <w:r>
        <w:rPr>
          <w:spacing w:val="-5"/>
          <w:sz w:val="24"/>
        </w:rPr>
        <w:t xml:space="preserve"> </w:t>
      </w:r>
      <w:r>
        <w:rPr>
          <w:sz w:val="24"/>
        </w:rPr>
        <w:t>in</w:t>
      </w:r>
      <w:r>
        <w:rPr>
          <w:spacing w:val="-6"/>
          <w:sz w:val="24"/>
        </w:rPr>
        <w:t xml:space="preserve"> </w:t>
      </w:r>
      <w:r>
        <w:rPr>
          <w:sz w:val="24"/>
        </w:rPr>
        <w:t>future</w:t>
      </w:r>
      <w:r>
        <w:rPr>
          <w:spacing w:val="-6"/>
          <w:sz w:val="24"/>
        </w:rPr>
        <w:t xml:space="preserve"> </w:t>
      </w:r>
      <w:r>
        <w:rPr>
          <w:sz w:val="24"/>
        </w:rPr>
        <w:t>like</w:t>
      </w:r>
      <w:r>
        <w:rPr>
          <w:spacing w:val="-7"/>
          <w:sz w:val="24"/>
        </w:rPr>
        <w:t xml:space="preserve"> </w:t>
      </w:r>
      <w:r>
        <w:rPr>
          <w:sz w:val="24"/>
        </w:rPr>
        <w:t>CSV,</w:t>
      </w:r>
      <w:r>
        <w:rPr>
          <w:spacing w:val="-7"/>
          <w:sz w:val="24"/>
        </w:rPr>
        <w:t xml:space="preserve"> </w:t>
      </w:r>
      <w:proofErr w:type="gramStart"/>
      <w:r>
        <w:rPr>
          <w:sz w:val="24"/>
        </w:rPr>
        <w:t>EPUB</w:t>
      </w:r>
      <w:r>
        <w:rPr>
          <w:spacing w:val="-5"/>
          <w:sz w:val="24"/>
        </w:rPr>
        <w:t xml:space="preserve"> </w:t>
      </w:r>
      <w:r>
        <w:rPr>
          <w:sz w:val="24"/>
        </w:rPr>
        <w:t>,DOTX</w:t>
      </w:r>
      <w:proofErr w:type="gramEnd"/>
      <w:r>
        <w:rPr>
          <w:sz w:val="24"/>
        </w:rPr>
        <w:t>,</w:t>
      </w:r>
      <w:r>
        <w:rPr>
          <w:spacing w:val="-6"/>
          <w:sz w:val="24"/>
        </w:rPr>
        <w:t xml:space="preserve"> </w:t>
      </w:r>
      <w:proofErr w:type="spellStart"/>
      <w:r>
        <w:rPr>
          <w:sz w:val="24"/>
        </w:rPr>
        <w:t>etc</w:t>
      </w:r>
      <w:proofErr w:type="spellEnd"/>
    </w:p>
    <w:p w14:paraId="31C66E3F" w14:textId="77777777" w:rsidR="00276EA4" w:rsidRDefault="00276EA4">
      <w:pPr>
        <w:pStyle w:val="BodyText"/>
        <w:spacing w:before="10"/>
        <w:rPr>
          <w:sz w:val="23"/>
        </w:rPr>
      </w:pPr>
    </w:p>
    <w:p w14:paraId="24803CE8" w14:textId="77777777" w:rsidR="00276EA4" w:rsidRDefault="00363069">
      <w:pPr>
        <w:pStyle w:val="ListParagraph"/>
        <w:numPr>
          <w:ilvl w:val="2"/>
          <w:numId w:val="28"/>
        </w:numPr>
        <w:tabs>
          <w:tab w:val="left" w:pos="921"/>
        </w:tabs>
        <w:ind w:right="336"/>
        <w:jc w:val="both"/>
        <w:rPr>
          <w:sz w:val="24"/>
        </w:rPr>
      </w:pPr>
      <w:r>
        <w:rPr>
          <w:sz w:val="24"/>
        </w:rPr>
        <w:t xml:space="preserve">In our proposed model we are able to convert a image files of format </w:t>
      </w:r>
      <w:proofErr w:type="gramStart"/>
      <w:r>
        <w:rPr>
          <w:sz w:val="24"/>
        </w:rPr>
        <w:t>PNG ,SVG</w:t>
      </w:r>
      <w:proofErr w:type="gramEnd"/>
      <w:r>
        <w:rPr>
          <w:sz w:val="24"/>
        </w:rPr>
        <w:t xml:space="preserve"> and JPEG. We would like to target more Formats like </w:t>
      </w:r>
      <w:proofErr w:type="gramStart"/>
      <w:r>
        <w:rPr>
          <w:sz w:val="24"/>
        </w:rPr>
        <w:t>AI ,</w:t>
      </w:r>
      <w:proofErr w:type="gramEnd"/>
      <w:r>
        <w:rPr>
          <w:spacing w:val="-6"/>
          <w:sz w:val="24"/>
        </w:rPr>
        <w:t xml:space="preserve"> </w:t>
      </w:r>
      <w:r>
        <w:rPr>
          <w:sz w:val="24"/>
        </w:rPr>
        <w:t>PSD,CAD</w:t>
      </w:r>
    </w:p>
    <w:p w14:paraId="66AD57D6" w14:textId="77777777" w:rsidR="00276EA4" w:rsidRDefault="00276EA4">
      <w:pPr>
        <w:pStyle w:val="BodyText"/>
        <w:spacing w:before="10"/>
        <w:rPr>
          <w:sz w:val="23"/>
        </w:rPr>
      </w:pPr>
    </w:p>
    <w:p w14:paraId="230F987E" w14:textId="77777777" w:rsidR="00276EA4" w:rsidRDefault="00363069">
      <w:pPr>
        <w:pStyle w:val="ListParagraph"/>
        <w:numPr>
          <w:ilvl w:val="2"/>
          <w:numId w:val="28"/>
        </w:numPr>
        <w:tabs>
          <w:tab w:val="left" w:pos="920"/>
          <w:tab w:val="left" w:pos="921"/>
        </w:tabs>
        <w:ind w:hanging="361"/>
        <w:rPr>
          <w:sz w:val="24"/>
        </w:rPr>
      </w:pPr>
      <w:r>
        <w:rPr>
          <w:sz w:val="24"/>
        </w:rPr>
        <w:t xml:space="preserve">we would like to provide a broader support for more audio, </w:t>
      </w:r>
      <w:proofErr w:type="gramStart"/>
      <w:r>
        <w:rPr>
          <w:sz w:val="24"/>
        </w:rPr>
        <w:t>video</w:t>
      </w:r>
      <w:proofErr w:type="gramEnd"/>
      <w:r>
        <w:rPr>
          <w:sz w:val="24"/>
        </w:rPr>
        <w:t xml:space="preserve"> and zip file</w:t>
      </w:r>
      <w:r>
        <w:rPr>
          <w:spacing w:val="-8"/>
          <w:sz w:val="24"/>
        </w:rPr>
        <w:t xml:space="preserve"> </w:t>
      </w:r>
      <w:r>
        <w:rPr>
          <w:sz w:val="24"/>
        </w:rPr>
        <w:t>formats.</w:t>
      </w:r>
    </w:p>
    <w:p w14:paraId="2859D4E5" w14:textId="77777777" w:rsidR="00276EA4" w:rsidRDefault="00276EA4">
      <w:pPr>
        <w:pStyle w:val="BodyText"/>
        <w:spacing w:before="1"/>
      </w:pPr>
    </w:p>
    <w:p w14:paraId="194914BC" w14:textId="77777777" w:rsidR="00276EA4" w:rsidRDefault="00363069">
      <w:pPr>
        <w:pStyle w:val="ListParagraph"/>
        <w:numPr>
          <w:ilvl w:val="0"/>
          <w:numId w:val="29"/>
        </w:numPr>
        <w:tabs>
          <w:tab w:val="left" w:pos="371"/>
        </w:tabs>
        <w:spacing w:before="1"/>
        <w:ind w:right="1467" w:firstLine="0"/>
        <w:rPr>
          <w:sz w:val="24"/>
        </w:rPr>
      </w:pPr>
      <w:r>
        <w:rPr>
          <w:sz w:val="24"/>
        </w:rPr>
        <w:t xml:space="preserve">System performance should be evaluated in a scalable environment </w:t>
      </w:r>
      <w:proofErr w:type="gramStart"/>
      <w:r>
        <w:rPr>
          <w:sz w:val="24"/>
        </w:rPr>
        <w:t>in order to</w:t>
      </w:r>
      <w:proofErr w:type="gramEnd"/>
      <w:r>
        <w:rPr>
          <w:sz w:val="24"/>
        </w:rPr>
        <w:t xml:space="preserve"> measure how responsive it is in case of large amount of service requests. This will also show how resistant the system is against denial of service</w:t>
      </w:r>
      <w:r>
        <w:rPr>
          <w:spacing w:val="-8"/>
          <w:sz w:val="24"/>
        </w:rPr>
        <w:t xml:space="preserve"> </w:t>
      </w:r>
      <w:r>
        <w:rPr>
          <w:sz w:val="24"/>
        </w:rPr>
        <w:t>attacks.</w:t>
      </w:r>
    </w:p>
    <w:p w14:paraId="23AD24F9" w14:textId="77777777" w:rsidR="00276EA4" w:rsidRDefault="00276EA4">
      <w:pPr>
        <w:rPr>
          <w:sz w:val="24"/>
        </w:rPr>
        <w:sectPr w:rsidR="00276EA4">
          <w:pgSz w:w="11910" w:h="16840"/>
          <w:pgMar w:top="1360" w:right="1100" w:bottom="1480" w:left="1240" w:header="0" w:footer="969" w:gutter="0"/>
          <w:cols w:space="720"/>
        </w:sectPr>
      </w:pPr>
    </w:p>
    <w:p w14:paraId="44703288" w14:textId="162673D0" w:rsidR="00276EA4" w:rsidRPr="00940510" w:rsidRDefault="00940510">
      <w:pPr>
        <w:spacing w:before="163"/>
        <w:ind w:left="200"/>
        <w:rPr>
          <w:b/>
          <w:bCs/>
          <w:sz w:val="32"/>
          <w:szCs w:val="32"/>
        </w:rPr>
      </w:pPr>
      <w:r>
        <w:rPr>
          <w:b/>
          <w:bCs/>
          <w:sz w:val="32"/>
          <w:szCs w:val="32"/>
        </w:rPr>
        <w:lastRenderedPageBreak/>
        <w:t xml:space="preserve">                                                </w:t>
      </w:r>
      <w:r w:rsidR="00363069" w:rsidRPr="00940510">
        <w:rPr>
          <w:b/>
          <w:bCs/>
          <w:sz w:val="32"/>
          <w:szCs w:val="32"/>
        </w:rPr>
        <w:t>References</w:t>
      </w:r>
    </w:p>
    <w:p w14:paraId="1F4F6F96" w14:textId="77777777" w:rsidR="00276EA4" w:rsidRDefault="00276EA4">
      <w:pPr>
        <w:pStyle w:val="BodyText"/>
        <w:spacing w:before="3"/>
        <w:rPr>
          <w:sz w:val="58"/>
        </w:rPr>
      </w:pPr>
    </w:p>
    <w:p w14:paraId="4578A1B6" w14:textId="77777777" w:rsidR="00276EA4" w:rsidRDefault="00363069">
      <w:pPr>
        <w:pStyle w:val="ListParagraph"/>
        <w:numPr>
          <w:ilvl w:val="0"/>
          <w:numId w:val="30"/>
        </w:numPr>
        <w:tabs>
          <w:tab w:val="left" w:pos="1052"/>
          <w:tab w:val="left" w:pos="1053"/>
        </w:tabs>
        <w:spacing w:line="259" w:lineRule="auto"/>
        <w:ind w:right="655"/>
      </w:pPr>
      <w:r>
        <w:t xml:space="preserve">PC World (23 December 2003). "Windows Tips: For Security Reasons, It Pays </w:t>
      </w:r>
      <w:proofErr w:type="gramStart"/>
      <w:r>
        <w:t>To</w:t>
      </w:r>
      <w:proofErr w:type="gramEnd"/>
      <w:r>
        <w:t xml:space="preserve"> Know Your File Extensions". Archived from the original on 23 April 2008. Retrieved 20 June 2008.</w:t>
      </w:r>
    </w:p>
    <w:p w14:paraId="3FE0A340" w14:textId="77777777" w:rsidR="00276EA4" w:rsidRDefault="00363069">
      <w:pPr>
        <w:pStyle w:val="ListParagraph"/>
        <w:numPr>
          <w:ilvl w:val="0"/>
          <w:numId w:val="30"/>
        </w:numPr>
        <w:tabs>
          <w:tab w:val="left" w:pos="1052"/>
          <w:tab w:val="left" w:pos="1053"/>
        </w:tabs>
        <w:spacing w:line="259" w:lineRule="auto"/>
        <w:ind w:right="547"/>
      </w:pPr>
      <w:r>
        <w:t xml:space="preserve">R. </w:t>
      </w:r>
      <w:proofErr w:type="spellStart"/>
      <w:r>
        <w:t>Mohemad</w:t>
      </w:r>
      <w:proofErr w:type="spellEnd"/>
      <w:r>
        <w:t>, A. R. H. Z. A. Othman, N. M. M. Noor. Automatic document structure analysis of structured PDF files. International Journal of New Computer Architectures and their Applications (IJNCAA), 1(</w:t>
      </w:r>
      <w:proofErr w:type="gramStart"/>
      <w:r>
        <w:t>2)(</w:t>
      </w:r>
      <w:proofErr w:type="gramEnd"/>
      <w:r>
        <w:t>2011),</w:t>
      </w:r>
      <w:r>
        <w:rPr>
          <w:spacing w:val="-4"/>
        </w:rPr>
        <w:t xml:space="preserve"> </w:t>
      </w:r>
      <w:r>
        <w:t>404-411.</w:t>
      </w:r>
    </w:p>
    <w:p w14:paraId="27E3A9D0" w14:textId="77777777" w:rsidR="00276EA4" w:rsidRDefault="00363069">
      <w:pPr>
        <w:pStyle w:val="ListParagraph"/>
        <w:numPr>
          <w:ilvl w:val="0"/>
          <w:numId w:val="30"/>
        </w:numPr>
        <w:tabs>
          <w:tab w:val="left" w:pos="1052"/>
          <w:tab w:val="left" w:pos="1053"/>
        </w:tabs>
        <w:spacing w:line="259" w:lineRule="auto"/>
        <w:ind w:right="777"/>
      </w:pPr>
      <w:r>
        <w:t xml:space="preserve">R. A. </w:t>
      </w:r>
      <w:proofErr w:type="spellStart"/>
      <w:r>
        <w:t>Amsler</w:t>
      </w:r>
      <w:proofErr w:type="spellEnd"/>
      <w:r>
        <w:t xml:space="preserve">. The structure of the </w:t>
      </w:r>
      <w:proofErr w:type="spellStart"/>
      <w:r>
        <w:t>merriam</w:t>
      </w:r>
      <w:proofErr w:type="spellEnd"/>
      <w:r>
        <w:t>-webster pocket dictionary. (1980). Doctoral Dissertation.</w:t>
      </w:r>
    </w:p>
    <w:p w14:paraId="63F6690D" w14:textId="77777777" w:rsidR="00276EA4" w:rsidRDefault="00363069">
      <w:pPr>
        <w:pStyle w:val="ListParagraph"/>
        <w:numPr>
          <w:ilvl w:val="0"/>
          <w:numId w:val="30"/>
        </w:numPr>
        <w:tabs>
          <w:tab w:val="left" w:pos="1052"/>
          <w:tab w:val="left" w:pos="1053"/>
        </w:tabs>
        <w:spacing w:line="256" w:lineRule="auto"/>
        <w:ind w:right="826"/>
      </w:pPr>
      <w:proofErr w:type="spellStart"/>
      <w:r>
        <w:t>Printernational</w:t>
      </w:r>
      <w:proofErr w:type="spellEnd"/>
      <w:r>
        <w:t xml:space="preserve">. ISO Paper sizes. (2017). Available: </w:t>
      </w:r>
      <w:hyperlink r:id="rId195">
        <w:r>
          <w:t>http://www.printernational.org/iso-</w:t>
        </w:r>
      </w:hyperlink>
      <w:hyperlink r:id="rId196">
        <w:r>
          <w:t xml:space="preserve"> paper-</w:t>
        </w:r>
        <w:proofErr w:type="spellStart"/>
        <w:r>
          <w:t>sizes.php</w:t>
        </w:r>
        <w:proofErr w:type="spellEnd"/>
      </w:hyperlink>
    </w:p>
    <w:p w14:paraId="7F29056A" w14:textId="77777777" w:rsidR="00276EA4" w:rsidRDefault="00363069">
      <w:pPr>
        <w:pStyle w:val="ListParagraph"/>
        <w:numPr>
          <w:ilvl w:val="0"/>
          <w:numId w:val="30"/>
        </w:numPr>
        <w:tabs>
          <w:tab w:val="left" w:pos="1052"/>
          <w:tab w:val="left" w:pos="1053"/>
        </w:tabs>
        <w:spacing w:before="2" w:line="259" w:lineRule="auto"/>
        <w:ind w:right="353"/>
      </w:pPr>
      <w:r>
        <w:t xml:space="preserve">Cambridge Computer Laboratory. (2017). Available: </w:t>
      </w:r>
      <w:hyperlink r:id="rId197">
        <w:r>
          <w:t>https://www.cl.cam.ac.uk/~mgk25/iso-</w:t>
        </w:r>
      </w:hyperlink>
      <w:hyperlink r:id="rId198">
        <w:r>
          <w:t xml:space="preserve"> paper-ps.txt</w:t>
        </w:r>
      </w:hyperlink>
    </w:p>
    <w:p w14:paraId="63C1B0B6" w14:textId="77777777" w:rsidR="00276EA4" w:rsidRDefault="00363069">
      <w:pPr>
        <w:pStyle w:val="ListParagraph"/>
        <w:numPr>
          <w:ilvl w:val="0"/>
          <w:numId w:val="30"/>
        </w:numPr>
        <w:tabs>
          <w:tab w:val="left" w:pos="1052"/>
          <w:tab w:val="left" w:pos="1053"/>
        </w:tabs>
        <w:spacing w:before="1" w:line="259" w:lineRule="auto"/>
        <w:ind w:right="437"/>
      </w:pPr>
      <w:r>
        <w:t xml:space="preserve">X. </w:t>
      </w:r>
      <w:proofErr w:type="spellStart"/>
      <w:r>
        <w:t>Xueya</w:t>
      </w:r>
      <w:proofErr w:type="spellEnd"/>
      <w:r>
        <w:t xml:space="preserve">, Z. </w:t>
      </w:r>
      <w:proofErr w:type="spellStart"/>
      <w:r>
        <w:t>Yanmei</w:t>
      </w:r>
      <w:proofErr w:type="spellEnd"/>
      <w:r>
        <w:t>. The research and application of the creation PDF document based on the iTextSharp. Proceedings of the IEEE Symposium on Robotics and Applications (ISRA</w:t>
      </w:r>
      <w:proofErr w:type="gramStart"/>
      <w:r>
        <w:t>),Kuala</w:t>
      </w:r>
      <w:proofErr w:type="gramEnd"/>
      <w:r>
        <w:t xml:space="preserve"> </w:t>
      </w:r>
      <w:proofErr w:type="spellStart"/>
      <w:r>
        <w:t>Lumpur,Malaysia</w:t>
      </w:r>
      <w:proofErr w:type="spellEnd"/>
      <w:r>
        <w:t>,</w:t>
      </w:r>
      <w:r>
        <w:rPr>
          <w:spacing w:val="-1"/>
        </w:rPr>
        <w:t xml:space="preserve"> </w:t>
      </w:r>
      <w:r>
        <w:t>(2012).</w:t>
      </w:r>
    </w:p>
    <w:p w14:paraId="18A5240A" w14:textId="77777777" w:rsidR="00276EA4" w:rsidRDefault="00363069">
      <w:pPr>
        <w:pStyle w:val="ListParagraph"/>
        <w:numPr>
          <w:ilvl w:val="0"/>
          <w:numId w:val="30"/>
        </w:numPr>
        <w:tabs>
          <w:tab w:val="left" w:pos="1052"/>
          <w:tab w:val="left" w:pos="1053"/>
        </w:tabs>
        <w:spacing w:line="259" w:lineRule="auto"/>
        <w:ind w:right="1252"/>
      </w:pPr>
      <w:r>
        <w:t>S. Bird. NLTK: the natural language toolkit. Proceedings of the COLING/ACL on Interactive presentation, Sydney, Australia,</w:t>
      </w:r>
      <w:r>
        <w:rPr>
          <w:spacing w:val="-3"/>
        </w:rPr>
        <w:t xml:space="preserve"> </w:t>
      </w:r>
      <w:r>
        <w:t>(2006).</w:t>
      </w:r>
    </w:p>
    <w:p w14:paraId="12645905" w14:textId="77777777" w:rsidR="00276EA4" w:rsidRDefault="00363069">
      <w:pPr>
        <w:pStyle w:val="ListParagraph"/>
        <w:numPr>
          <w:ilvl w:val="0"/>
          <w:numId w:val="30"/>
        </w:numPr>
        <w:tabs>
          <w:tab w:val="left" w:pos="1052"/>
          <w:tab w:val="left" w:pos="1053"/>
        </w:tabs>
        <w:spacing w:line="259" w:lineRule="auto"/>
        <w:ind w:right="928"/>
      </w:pPr>
      <w:proofErr w:type="spellStart"/>
      <w:r>
        <w:t>Kamble</w:t>
      </w:r>
      <w:proofErr w:type="spellEnd"/>
      <w:r>
        <w:t xml:space="preserve">, A. Jaiswal, N. </w:t>
      </w:r>
      <w:proofErr w:type="spellStart"/>
      <w:r>
        <w:t>Dekate</w:t>
      </w:r>
      <w:proofErr w:type="spellEnd"/>
      <w:r>
        <w:t xml:space="preserve">, S. </w:t>
      </w:r>
      <w:proofErr w:type="spellStart"/>
      <w:r>
        <w:t>Haridas</w:t>
      </w:r>
      <w:proofErr w:type="spellEnd"/>
      <w:r>
        <w:t xml:space="preserve">, K. </w:t>
      </w:r>
      <w:proofErr w:type="spellStart"/>
      <w:r>
        <w:t>Pendke</w:t>
      </w:r>
      <w:proofErr w:type="spellEnd"/>
      <w:r>
        <w:t>. Integrated System for Reading Multiple Files. International Journal of Computer Science and Mobile Computing, 3(</w:t>
      </w:r>
      <w:proofErr w:type="gramStart"/>
      <w:r>
        <w:t>2)(</w:t>
      </w:r>
      <w:proofErr w:type="gramEnd"/>
      <w:r>
        <w:t>2014),45-52.</w:t>
      </w:r>
    </w:p>
    <w:p w14:paraId="2EB7CFF0" w14:textId="77777777" w:rsidR="00276EA4" w:rsidRDefault="00363069">
      <w:pPr>
        <w:pStyle w:val="ListParagraph"/>
        <w:numPr>
          <w:ilvl w:val="0"/>
          <w:numId w:val="30"/>
        </w:numPr>
        <w:tabs>
          <w:tab w:val="left" w:pos="1052"/>
          <w:tab w:val="left" w:pos="1053"/>
        </w:tabs>
        <w:spacing w:line="259" w:lineRule="auto"/>
        <w:ind w:right="963"/>
      </w:pPr>
      <w:r>
        <w:t xml:space="preserve">R. Milton. Extracting Data from PDFs: Clean Air in </w:t>
      </w:r>
      <w:proofErr w:type="gramStart"/>
      <w:r>
        <w:t>Schools.(</w:t>
      </w:r>
      <w:proofErr w:type="gramEnd"/>
      <w:r>
        <w:t xml:space="preserve">2011). Available: </w:t>
      </w:r>
      <w:hyperlink r:id="rId199">
        <w:r>
          <w:rPr>
            <w:spacing w:val="-1"/>
          </w:rPr>
          <w:t>http://genesis.blogs.casa.ucl.ac.uk/2011/07/18/extracting-data-from-pdfs-clean-air-in-</w:t>
        </w:r>
      </w:hyperlink>
      <w:hyperlink r:id="rId200">
        <w:r>
          <w:rPr>
            <w:spacing w:val="-1"/>
          </w:rPr>
          <w:t xml:space="preserve"> </w:t>
        </w:r>
        <w:r>
          <w:t>schools/.</w:t>
        </w:r>
      </w:hyperlink>
    </w:p>
    <w:p w14:paraId="5CB0E9BA" w14:textId="77777777" w:rsidR="00276EA4" w:rsidRDefault="00363069">
      <w:pPr>
        <w:pStyle w:val="ListParagraph"/>
        <w:numPr>
          <w:ilvl w:val="0"/>
          <w:numId w:val="30"/>
        </w:numPr>
        <w:tabs>
          <w:tab w:val="left" w:pos="1053"/>
        </w:tabs>
        <w:spacing w:line="259" w:lineRule="auto"/>
        <w:ind w:right="792"/>
      </w:pPr>
      <w:r>
        <w:t xml:space="preserve">V. </w:t>
      </w:r>
      <w:proofErr w:type="spellStart"/>
      <w:r>
        <w:t>Gaikar</w:t>
      </w:r>
      <w:proofErr w:type="spellEnd"/>
      <w:r>
        <w:t xml:space="preserve">. </w:t>
      </w:r>
      <w:proofErr w:type="spellStart"/>
      <w:r>
        <w:t>Zamzar</w:t>
      </w:r>
      <w:proofErr w:type="spellEnd"/>
      <w:r>
        <w:t xml:space="preserve">: Convert Your Files to Any Format by </w:t>
      </w:r>
      <w:proofErr w:type="spellStart"/>
      <w:r>
        <w:t>Email.Tricks</w:t>
      </w:r>
      <w:proofErr w:type="spellEnd"/>
      <w:r>
        <w:t xml:space="preserve"> Machine, </w:t>
      </w:r>
      <w:r>
        <w:rPr>
          <w:spacing w:val="-1"/>
        </w:rPr>
        <w:t>(2012).Available</w:t>
      </w:r>
      <w:hyperlink r:id="rId201">
        <w:r>
          <w:rPr>
            <w:spacing w:val="-1"/>
          </w:rPr>
          <w:t>:http://www.tricksmachine.com/2012/03/zamzar-convert-yourfiles-by-</w:t>
        </w:r>
      </w:hyperlink>
      <w:r>
        <w:rPr>
          <w:spacing w:val="-1"/>
        </w:rPr>
        <w:t xml:space="preserve"> </w:t>
      </w:r>
      <w:r>
        <w:t>mail.html/</w:t>
      </w:r>
    </w:p>
    <w:p w14:paraId="0A035F9D" w14:textId="77777777" w:rsidR="00276EA4" w:rsidRDefault="00363069">
      <w:pPr>
        <w:pStyle w:val="ListParagraph"/>
        <w:numPr>
          <w:ilvl w:val="0"/>
          <w:numId w:val="30"/>
        </w:numPr>
        <w:tabs>
          <w:tab w:val="left" w:pos="1053"/>
        </w:tabs>
        <w:spacing w:line="259" w:lineRule="auto"/>
        <w:ind w:right="735"/>
      </w:pPr>
      <w:r>
        <w:t>Z. Ahmed, T. Dandekar. MSL: Facilitating automatic and physical analysis of published scientific literature in PDF format. F1000Research, 4,</w:t>
      </w:r>
      <w:r>
        <w:rPr>
          <w:spacing w:val="-12"/>
        </w:rPr>
        <w:t xml:space="preserve"> </w:t>
      </w:r>
      <w:r>
        <w:t>(2015).</w:t>
      </w:r>
    </w:p>
    <w:p w14:paraId="3E77B1BF" w14:textId="77777777" w:rsidR="00276EA4" w:rsidRDefault="00363069">
      <w:pPr>
        <w:pStyle w:val="ListParagraph"/>
        <w:numPr>
          <w:ilvl w:val="0"/>
          <w:numId w:val="30"/>
        </w:numPr>
        <w:tabs>
          <w:tab w:val="left" w:pos="1053"/>
        </w:tabs>
        <w:ind w:hanging="493"/>
      </w:pPr>
      <w:proofErr w:type="spellStart"/>
      <w:r>
        <w:t>Mediafox</w:t>
      </w:r>
      <w:proofErr w:type="spellEnd"/>
      <w:r>
        <w:t xml:space="preserve"> Marketing </w:t>
      </w:r>
      <w:proofErr w:type="spellStart"/>
      <w:r>
        <w:t>s.r.o.</w:t>
      </w:r>
      <w:proofErr w:type="spellEnd"/>
      <w:r>
        <w:t xml:space="preserve"> PDF to Text. (2017). Available:</w:t>
      </w:r>
      <w:r>
        <w:rPr>
          <w:spacing w:val="-6"/>
        </w:rPr>
        <w:t xml:space="preserve"> </w:t>
      </w:r>
      <w:hyperlink r:id="rId202">
        <w:r>
          <w:t>http://pdftotext.com/</w:t>
        </w:r>
      </w:hyperlink>
    </w:p>
    <w:p w14:paraId="10EAD092" w14:textId="77777777" w:rsidR="00276EA4" w:rsidRDefault="00363069">
      <w:pPr>
        <w:pStyle w:val="ListParagraph"/>
        <w:numPr>
          <w:ilvl w:val="0"/>
          <w:numId w:val="30"/>
        </w:numPr>
        <w:tabs>
          <w:tab w:val="left" w:pos="1053"/>
        </w:tabs>
        <w:spacing w:before="15"/>
        <w:ind w:hanging="493"/>
      </w:pPr>
      <w:r>
        <w:t>Online2PDF.com. Online2PDF.com 8.0. (2017).</w:t>
      </w:r>
      <w:r>
        <w:rPr>
          <w:spacing w:val="-4"/>
        </w:rPr>
        <w:t xml:space="preserve"> </w:t>
      </w:r>
      <w:proofErr w:type="spellStart"/>
      <w:proofErr w:type="gramStart"/>
      <w:r>
        <w:t>Available:https</w:t>
      </w:r>
      <w:proofErr w:type="spellEnd"/>
      <w:r>
        <w:t>://online2pdf.com/</w:t>
      </w:r>
      <w:proofErr w:type="gramEnd"/>
    </w:p>
    <w:p w14:paraId="1B501EE6" w14:textId="77777777" w:rsidR="00276EA4" w:rsidRDefault="00363069">
      <w:pPr>
        <w:pStyle w:val="ListParagraph"/>
        <w:numPr>
          <w:ilvl w:val="0"/>
          <w:numId w:val="30"/>
        </w:numPr>
        <w:tabs>
          <w:tab w:val="left" w:pos="1053"/>
        </w:tabs>
        <w:spacing w:before="21" w:line="259" w:lineRule="auto"/>
        <w:ind w:right="1474"/>
      </w:pPr>
      <w:r>
        <w:t xml:space="preserve">Online-convert.com. Free online file converter. (2017). Available: </w:t>
      </w:r>
      <w:hyperlink r:id="rId203">
        <w:r>
          <w:t>http://online-</w:t>
        </w:r>
      </w:hyperlink>
      <w:hyperlink r:id="rId204">
        <w:r>
          <w:t xml:space="preserve"> convert.com/</w:t>
        </w:r>
      </w:hyperlink>
    </w:p>
    <w:p w14:paraId="6BBE1752" w14:textId="77777777" w:rsidR="00276EA4" w:rsidRDefault="00363069">
      <w:pPr>
        <w:pStyle w:val="ListParagraph"/>
        <w:numPr>
          <w:ilvl w:val="0"/>
          <w:numId w:val="30"/>
        </w:numPr>
        <w:tabs>
          <w:tab w:val="left" w:pos="1053"/>
        </w:tabs>
        <w:spacing w:line="256" w:lineRule="auto"/>
        <w:ind w:right="822"/>
      </w:pPr>
      <w:r>
        <w:t>G. A. Miller. WordNet: A Lexical Database for English. Communications of the ACM, 38(</w:t>
      </w:r>
      <w:proofErr w:type="gramStart"/>
      <w:r>
        <w:t>11)(</w:t>
      </w:r>
      <w:proofErr w:type="gramEnd"/>
      <w:r>
        <w:t>1995),</w:t>
      </w:r>
      <w:r>
        <w:rPr>
          <w:spacing w:val="-3"/>
        </w:rPr>
        <w:t xml:space="preserve"> </w:t>
      </w:r>
      <w:r>
        <w:t>39-41</w:t>
      </w:r>
    </w:p>
    <w:p w14:paraId="7691A6B6" w14:textId="77777777" w:rsidR="00276EA4" w:rsidRDefault="00363069">
      <w:pPr>
        <w:pStyle w:val="ListParagraph"/>
        <w:numPr>
          <w:ilvl w:val="0"/>
          <w:numId w:val="30"/>
        </w:numPr>
        <w:tabs>
          <w:tab w:val="left" w:pos="1053"/>
        </w:tabs>
        <w:spacing w:before="4" w:line="259" w:lineRule="auto"/>
        <w:ind w:right="816"/>
      </w:pPr>
      <w:r>
        <w:t xml:space="preserve">C. </w:t>
      </w:r>
      <w:proofErr w:type="spellStart"/>
      <w:r>
        <w:t>Fellbaum</w:t>
      </w:r>
      <w:proofErr w:type="spellEnd"/>
      <w:r>
        <w:t>. WordNet: An Electronic Lexical Database. (1998). Cambridge, MA, MIT Press</w:t>
      </w:r>
    </w:p>
    <w:sectPr w:rsidR="00276EA4">
      <w:pgSz w:w="11910" w:h="16840"/>
      <w:pgMar w:top="1580" w:right="1100" w:bottom="1480" w:left="1240" w:header="0"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95255" w14:textId="77777777" w:rsidR="006A5691" w:rsidRDefault="006A5691">
      <w:r>
        <w:separator/>
      </w:r>
    </w:p>
  </w:endnote>
  <w:endnote w:type="continuationSeparator" w:id="0">
    <w:p w14:paraId="1DDB7C8E" w14:textId="77777777" w:rsidR="006A5691" w:rsidRDefault="006A5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1447B" w14:textId="77777777" w:rsidR="00363069" w:rsidRDefault="00363069">
    <w:pPr>
      <w:pStyle w:val="BodyText"/>
      <w:spacing w:line="14" w:lineRule="auto"/>
      <w:rPr>
        <w:sz w:val="19"/>
      </w:rPr>
    </w:pPr>
    <w:r>
      <w:rPr>
        <w:noProof/>
      </w:rPr>
      <mc:AlternateContent>
        <mc:Choice Requires="wps">
          <w:drawing>
            <wp:anchor distT="0" distB="0" distL="114300" distR="114300" simplePos="0" relativeHeight="250449920" behindDoc="1" locked="0" layoutInCell="1" allowOverlap="1" wp14:anchorId="372FC15D" wp14:editId="3E19EB1F">
              <wp:simplePos x="0" y="0"/>
              <wp:positionH relativeFrom="page">
                <wp:posOffset>895985</wp:posOffset>
              </wp:positionH>
              <wp:positionV relativeFrom="page">
                <wp:posOffset>9700895</wp:posOffset>
              </wp:positionV>
              <wp:extent cx="5768975" cy="0"/>
              <wp:effectExtent l="0" t="0" r="0" b="0"/>
              <wp:wrapNone/>
              <wp:docPr id="26" name="Line 1"/>
              <wp:cNvGraphicFramePr/>
              <a:graphic xmlns:a="http://schemas.openxmlformats.org/drawingml/2006/main">
                <a:graphicData uri="http://schemas.microsoft.com/office/word/2010/wordprocessingShape">
                  <wps:wsp>
                    <wps:cNvCnPr/>
                    <wps:spPr>
                      <a:xfrm>
                        <a:off x="0" y="0"/>
                        <a:ext cx="5768975" cy="0"/>
                      </a:xfrm>
                      <a:prstGeom prst="line">
                        <a:avLst/>
                      </a:prstGeom>
                      <a:ln w="6096" cap="flat" cmpd="sng">
                        <a:solidFill>
                          <a:srgbClr val="D9D9D9"/>
                        </a:solidFill>
                        <a:prstDash val="solid"/>
                        <a:headEnd type="none" w="med" len="med"/>
                        <a:tailEnd type="none" w="med" len="med"/>
                      </a:ln>
                    </wps:spPr>
                    <wps:bodyPr/>
                  </wps:wsp>
                </a:graphicData>
              </a:graphic>
            </wp:anchor>
          </w:drawing>
        </mc:Choice>
        <mc:Fallback>
          <w:pict>
            <v:line w14:anchorId="7F5BF60D" id="Line 1" o:spid="_x0000_s1026" style="position:absolute;z-index:-252866560;visibility:visible;mso-wrap-style:square;mso-wrap-distance-left:9pt;mso-wrap-distance-top:0;mso-wrap-distance-right:9pt;mso-wrap-distance-bottom:0;mso-position-horizontal:absolute;mso-position-horizontal-relative:page;mso-position-vertical:absolute;mso-position-vertical-relative:page" from="70.55pt,763.85pt" to="524.8pt,7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" strokecolor="#d9d9d9" strokeweight=".48pt">
              <w10:wrap anchorx="page" anchory="page"/>
            </v:line>
          </w:pict>
        </mc:Fallback>
      </mc:AlternateContent>
    </w:r>
    <w:r>
      <w:rPr>
        <w:noProof/>
      </w:rPr>
      <mc:AlternateContent>
        <mc:Choice Requires="wps">
          <w:drawing>
            <wp:anchor distT="0" distB="0" distL="114300" distR="114300" simplePos="0" relativeHeight="250450944" behindDoc="1" locked="0" layoutInCell="1" allowOverlap="1" wp14:anchorId="035DD20B" wp14:editId="414F91F0">
              <wp:simplePos x="0" y="0"/>
              <wp:positionH relativeFrom="page">
                <wp:posOffset>5914390</wp:posOffset>
              </wp:positionH>
              <wp:positionV relativeFrom="page">
                <wp:posOffset>9886315</wp:posOffset>
              </wp:positionV>
              <wp:extent cx="706120" cy="194310"/>
              <wp:effectExtent l="0" t="0" r="0" b="0"/>
              <wp:wrapNone/>
              <wp:docPr id="27" name="Text Box 2"/>
              <wp:cNvGraphicFramePr/>
              <a:graphic xmlns:a="http://schemas.openxmlformats.org/drawingml/2006/main">
                <a:graphicData uri="http://schemas.microsoft.com/office/word/2010/wordprocessingShape">
                  <wps:wsp>
                    <wps:cNvSpPr txBox="1"/>
                    <wps:spPr>
                      <a:xfrm>
                        <a:off x="0" y="0"/>
                        <a:ext cx="706120" cy="194310"/>
                      </a:xfrm>
                      <a:prstGeom prst="rect">
                        <a:avLst/>
                      </a:prstGeom>
                      <a:noFill/>
                      <a:ln>
                        <a:noFill/>
                      </a:ln>
                    </wps:spPr>
                    <wps:txbx>
                      <w:txbxContent>
                        <w:p w14:paraId="249E88E5" w14:textId="77777777" w:rsidR="00363069" w:rsidRDefault="00363069">
                          <w:pPr>
                            <w:pStyle w:val="BodyText"/>
                            <w:spacing w:before="10"/>
                            <w:ind w:left="40"/>
                          </w:pPr>
                          <w:r>
                            <w:fldChar w:fldCharType="begin"/>
                          </w:r>
                          <w:r>
                            <w:instrText xml:space="preserve"> PAGE </w:instrText>
                          </w:r>
                          <w:r>
                            <w:fldChar w:fldCharType="separate"/>
                          </w:r>
                          <w:r>
                            <w:t>31</w:t>
                          </w:r>
                          <w:r>
                            <w:fldChar w:fldCharType="end"/>
                          </w:r>
                          <w:r>
                            <w:t xml:space="preserve"> | </w:t>
                          </w:r>
                          <w:r>
                            <w:rPr>
                              <w:color w:val="7E7E7E"/>
                            </w:rPr>
                            <w:t>P a g e</w:t>
                          </w:r>
                        </w:p>
                      </w:txbxContent>
                    </wps:txbx>
                    <wps:bodyPr lIns="0" tIns="0" rIns="0" bIns="0" upright="1"/>
                  </wps:wsp>
                </a:graphicData>
              </a:graphic>
            </wp:anchor>
          </w:drawing>
        </mc:Choice>
        <mc:Fallback>
          <w:pict>
            <v:shapetype w14:anchorId="035DD20B" id="_x0000_t202" coordsize="21600,21600" o:spt="202" path="m,l,21600r21600,l21600,xe">
              <v:stroke joinstyle="miter"/>
              <v:path gradientshapeok="t" o:connecttype="rect"/>
            </v:shapetype>
            <v:shape id="Text Box 2" o:spid="_x0000_s1026" type="#_x0000_t202" style="position:absolute;margin-left:465.7pt;margin-top:778.45pt;width:55.6pt;height:15.3pt;z-index:-252865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" filled="f" stroked="f">
              <v:textbox inset="0,0,0,0">
                <w:txbxContent>
                  <w:p w14:paraId="249E88E5" w14:textId="77777777" w:rsidR="00363069" w:rsidRDefault="00363069">
                    <w:pPr>
                      <w:pStyle w:val="BodyText"/>
                      <w:spacing w:before="10"/>
                      <w:ind w:left="40"/>
                    </w:pPr>
                    <w:r>
                      <w:fldChar w:fldCharType="begin"/>
                    </w:r>
                    <w:r>
                      <w:instrText xml:space="preserve"> PAGE </w:instrText>
                    </w:r>
                    <w:r>
                      <w:fldChar w:fldCharType="separate"/>
                    </w:r>
                    <w:r>
                      <w:t>31</w:t>
                    </w:r>
                    <w:r>
                      <w:fldChar w:fldCharType="end"/>
                    </w:r>
                    <w:r>
                      <w:t xml:space="preserve"> | </w:t>
                    </w:r>
                    <w:r>
                      <w:rPr>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C2758" w14:textId="77777777" w:rsidR="006A5691" w:rsidRDefault="006A5691">
      <w:r>
        <w:separator/>
      </w:r>
    </w:p>
  </w:footnote>
  <w:footnote w:type="continuationSeparator" w:id="0">
    <w:p w14:paraId="191B969B" w14:textId="77777777" w:rsidR="006A5691" w:rsidRDefault="006A5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numFmt w:val="bullet"/>
      <w:lvlText w:val=""/>
      <w:lvlJc w:val="left"/>
      <w:pPr>
        <w:ind w:left="920" w:hanging="360"/>
      </w:pPr>
      <w:rPr>
        <w:rFonts w:ascii="Wingdings" w:eastAsia="Wingdings" w:hAnsi="Wingdings" w:cs="Wingdings" w:hint="default"/>
        <w:w w:val="100"/>
        <w:sz w:val="24"/>
        <w:szCs w:val="24"/>
        <w:lang w:val="en-US" w:eastAsia="en-US" w:bidi="en-US"/>
      </w:rPr>
    </w:lvl>
    <w:lvl w:ilvl="1">
      <w:numFmt w:val="bullet"/>
      <w:lvlText w:val="•"/>
      <w:lvlJc w:val="left"/>
      <w:pPr>
        <w:ind w:left="1784" w:hanging="360"/>
      </w:pPr>
      <w:rPr>
        <w:rFonts w:hint="default"/>
        <w:lang w:val="en-US" w:eastAsia="en-US" w:bidi="en-US"/>
      </w:rPr>
    </w:lvl>
    <w:lvl w:ilvl="2">
      <w:numFmt w:val="bullet"/>
      <w:lvlText w:val="•"/>
      <w:lvlJc w:val="left"/>
      <w:pPr>
        <w:ind w:left="2649" w:hanging="360"/>
      </w:pPr>
      <w:rPr>
        <w:rFonts w:hint="default"/>
        <w:lang w:val="en-US" w:eastAsia="en-US" w:bidi="en-US"/>
      </w:rPr>
    </w:lvl>
    <w:lvl w:ilvl="3">
      <w:numFmt w:val="bullet"/>
      <w:lvlText w:val="•"/>
      <w:lvlJc w:val="left"/>
      <w:pPr>
        <w:ind w:left="3513" w:hanging="360"/>
      </w:pPr>
      <w:rPr>
        <w:rFonts w:hint="default"/>
        <w:lang w:val="en-US" w:eastAsia="en-US" w:bidi="en-US"/>
      </w:rPr>
    </w:lvl>
    <w:lvl w:ilvl="4">
      <w:numFmt w:val="bullet"/>
      <w:lvlText w:val="•"/>
      <w:lvlJc w:val="left"/>
      <w:pPr>
        <w:ind w:left="4378" w:hanging="360"/>
      </w:pPr>
      <w:rPr>
        <w:rFonts w:hint="default"/>
        <w:lang w:val="en-US" w:eastAsia="en-US" w:bidi="en-US"/>
      </w:rPr>
    </w:lvl>
    <w:lvl w:ilvl="5">
      <w:numFmt w:val="bullet"/>
      <w:lvlText w:val="•"/>
      <w:lvlJc w:val="left"/>
      <w:pPr>
        <w:ind w:left="5243" w:hanging="360"/>
      </w:pPr>
      <w:rPr>
        <w:rFonts w:hint="default"/>
        <w:lang w:val="en-US" w:eastAsia="en-US" w:bidi="en-US"/>
      </w:rPr>
    </w:lvl>
    <w:lvl w:ilvl="6">
      <w:numFmt w:val="bullet"/>
      <w:lvlText w:val="•"/>
      <w:lvlJc w:val="left"/>
      <w:pPr>
        <w:ind w:left="6107" w:hanging="360"/>
      </w:pPr>
      <w:rPr>
        <w:rFonts w:hint="default"/>
        <w:lang w:val="en-US" w:eastAsia="en-US" w:bidi="en-US"/>
      </w:rPr>
    </w:lvl>
    <w:lvl w:ilvl="7">
      <w:numFmt w:val="bullet"/>
      <w:lvlText w:val="•"/>
      <w:lvlJc w:val="left"/>
      <w:pPr>
        <w:ind w:left="6972" w:hanging="360"/>
      </w:pPr>
      <w:rPr>
        <w:rFonts w:hint="default"/>
        <w:lang w:val="en-US" w:eastAsia="en-US" w:bidi="en-US"/>
      </w:rPr>
    </w:lvl>
    <w:lvl w:ilvl="8">
      <w:numFmt w:val="bullet"/>
      <w:lvlText w:val="•"/>
      <w:lvlJc w:val="left"/>
      <w:pPr>
        <w:ind w:left="7837" w:hanging="360"/>
      </w:pPr>
      <w:rPr>
        <w:rFonts w:hint="default"/>
        <w:lang w:val="en-US" w:eastAsia="en-US" w:bidi="en-US"/>
      </w:rPr>
    </w:lvl>
  </w:abstractNum>
  <w:abstractNum w:abstractNumId="1" w15:restartNumberingAfterBreak="0">
    <w:nsid w:val="9288B902"/>
    <w:multiLevelType w:val="multilevel"/>
    <w:tmpl w:val="9288B902"/>
    <w:lvl w:ilvl="0">
      <w:numFmt w:val="bullet"/>
      <w:lvlText w:val=""/>
      <w:lvlJc w:val="left"/>
      <w:pPr>
        <w:ind w:left="200" w:hanging="171"/>
      </w:pPr>
      <w:rPr>
        <w:rFonts w:ascii="Symbol" w:eastAsia="Symbol" w:hAnsi="Symbol" w:cs="Symbol" w:hint="default"/>
        <w:w w:val="100"/>
        <w:sz w:val="24"/>
        <w:szCs w:val="24"/>
        <w:lang w:val="en-US" w:eastAsia="en-US" w:bidi="en-US"/>
      </w:rPr>
    </w:lvl>
    <w:lvl w:ilvl="1">
      <w:numFmt w:val="bullet"/>
      <w:lvlText w:val="•"/>
      <w:lvlJc w:val="left"/>
      <w:pPr>
        <w:ind w:left="1136" w:hanging="171"/>
      </w:pPr>
      <w:rPr>
        <w:rFonts w:hint="default"/>
        <w:lang w:val="en-US" w:eastAsia="en-US" w:bidi="en-US"/>
      </w:rPr>
    </w:lvl>
    <w:lvl w:ilvl="2">
      <w:numFmt w:val="bullet"/>
      <w:lvlText w:val="•"/>
      <w:lvlJc w:val="left"/>
      <w:pPr>
        <w:ind w:left="2073" w:hanging="171"/>
      </w:pPr>
      <w:rPr>
        <w:rFonts w:hint="default"/>
        <w:lang w:val="en-US" w:eastAsia="en-US" w:bidi="en-US"/>
      </w:rPr>
    </w:lvl>
    <w:lvl w:ilvl="3">
      <w:numFmt w:val="bullet"/>
      <w:lvlText w:val="•"/>
      <w:lvlJc w:val="left"/>
      <w:pPr>
        <w:ind w:left="3009" w:hanging="171"/>
      </w:pPr>
      <w:rPr>
        <w:rFonts w:hint="default"/>
        <w:lang w:val="en-US" w:eastAsia="en-US" w:bidi="en-US"/>
      </w:rPr>
    </w:lvl>
    <w:lvl w:ilvl="4">
      <w:numFmt w:val="bullet"/>
      <w:lvlText w:val="•"/>
      <w:lvlJc w:val="left"/>
      <w:pPr>
        <w:ind w:left="3946" w:hanging="171"/>
      </w:pPr>
      <w:rPr>
        <w:rFonts w:hint="default"/>
        <w:lang w:val="en-US" w:eastAsia="en-US" w:bidi="en-US"/>
      </w:rPr>
    </w:lvl>
    <w:lvl w:ilvl="5">
      <w:numFmt w:val="bullet"/>
      <w:lvlText w:val="•"/>
      <w:lvlJc w:val="left"/>
      <w:pPr>
        <w:ind w:left="4883" w:hanging="171"/>
      </w:pPr>
      <w:rPr>
        <w:rFonts w:hint="default"/>
        <w:lang w:val="en-US" w:eastAsia="en-US" w:bidi="en-US"/>
      </w:rPr>
    </w:lvl>
    <w:lvl w:ilvl="6">
      <w:numFmt w:val="bullet"/>
      <w:lvlText w:val="•"/>
      <w:lvlJc w:val="left"/>
      <w:pPr>
        <w:ind w:left="5819" w:hanging="171"/>
      </w:pPr>
      <w:rPr>
        <w:rFonts w:hint="default"/>
        <w:lang w:val="en-US" w:eastAsia="en-US" w:bidi="en-US"/>
      </w:rPr>
    </w:lvl>
    <w:lvl w:ilvl="7">
      <w:numFmt w:val="bullet"/>
      <w:lvlText w:val="•"/>
      <w:lvlJc w:val="left"/>
      <w:pPr>
        <w:ind w:left="6756" w:hanging="171"/>
      </w:pPr>
      <w:rPr>
        <w:rFonts w:hint="default"/>
        <w:lang w:val="en-US" w:eastAsia="en-US" w:bidi="en-US"/>
      </w:rPr>
    </w:lvl>
    <w:lvl w:ilvl="8">
      <w:numFmt w:val="bullet"/>
      <w:lvlText w:val="•"/>
      <w:lvlJc w:val="left"/>
      <w:pPr>
        <w:ind w:left="7693" w:hanging="171"/>
      </w:pPr>
      <w:rPr>
        <w:rFonts w:hint="default"/>
        <w:lang w:val="en-US" w:eastAsia="en-US" w:bidi="en-US"/>
      </w:rPr>
    </w:lvl>
  </w:abstractNum>
  <w:abstractNum w:abstractNumId="2" w15:restartNumberingAfterBreak="0">
    <w:nsid w:val="9C8AC8EF"/>
    <w:multiLevelType w:val="multilevel"/>
    <w:tmpl w:val="9C8AC8EF"/>
    <w:lvl w:ilvl="0">
      <w:start w:val="4"/>
      <w:numFmt w:val="decimal"/>
      <w:lvlText w:val="%1"/>
      <w:lvlJc w:val="left"/>
      <w:pPr>
        <w:ind w:left="690" w:hanging="490"/>
        <w:jc w:val="left"/>
      </w:pPr>
      <w:rPr>
        <w:rFonts w:hint="default"/>
        <w:lang w:val="en-US" w:eastAsia="en-US" w:bidi="en-US"/>
      </w:rPr>
    </w:lvl>
    <w:lvl w:ilvl="1">
      <w:start w:val="2"/>
      <w:numFmt w:val="decimal"/>
      <w:lvlText w:val="%1.%2."/>
      <w:lvlJc w:val="left"/>
      <w:pPr>
        <w:ind w:left="690" w:hanging="490"/>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266" w:hanging="360"/>
        <w:jc w:val="lef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1986" w:hanging="360"/>
      </w:pPr>
      <w:rPr>
        <w:rFonts w:hint="default"/>
        <w:w w:val="100"/>
        <w:lang w:val="en-US" w:eastAsia="en-US" w:bidi="en-US"/>
      </w:rPr>
    </w:lvl>
    <w:lvl w:ilvl="4">
      <w:numFmt w:val="bullet"/>
      <w:lvlText w:val="•"/>
      <w:lvlJc w:val="left"/>
      <w:pPr>
        <w:ind w:left="3063" w:hanging="360"/>
      </w:pPr>
      <w:rPr>
        <w:rFonts w:hint="default"/>
        <w:lang w:val="en-US" w:eastAsia="en-US" w:bidi="en-US"/>
      </w:rPr>
    </w:lvl>
    <w:lvl w:ilvl="5">
      <w:numFmt w:val="bullet"/>
      <w:lvlText w:val="•"/>
      <w:lvlJc w:val="left"/>
      <w:pPr>
        <w:ind w:left="4147" w:hanging="360"/>
      </w:pPr>
      <w:rPr>
        <w:rFonts w:hint="default"/>
        <w:lang w:val="en-US" w:eastAsia="en-US" w:bidi="en-US"/>
      </w:rPr>
    </w:lvl>
    <w:lvl w:ilvl="6">
      <w:numFmt w:val="bullet"/>
      <w:lvlText w:val="•"/>
      <w:lvlJc w:val="left"/>
      <w:pPr>
        <w:ind w:left="5231" w:hanging="360"/>
      </w:pPr>
      <w:rPr>
        <w:rFonts w:hint="default"/>
        <w:lang w:val="en-US" w:eastAsia="en-US" w:bidi="en-US"/>
      </w:rPr>
    </w:lvl>
    <w:lvl w:ilvl="7">
      <w:numFmt w:val="bullet"/>
      <w:lvlText w:val="•"/>
      <w:lvlJc w:val="left"/>
      <w:pPr>
        <w:ind w:left="6315" w:hanging="360"/>
      </w:pPr>
      <w:rPr>
        <w:rFonts w:hint="default"/>
        <w:lang w:val="en-US" w:eastAsia="en-US" w:bidi="en-US"/>
      </w:rPr>
    </w:lvl>
    <w:lvl w:ilvl="8">
      <w:numFmt w:val="bullet"/>
      <w:lvlText w:val="•"/>
      <w:lvlJc w:val="left"/>
      <w:pPr>
        <w:ind w:left="7398" w:hanging="360"/>
      </w:pPr>
      <w:rPr>
        <w:rFonts w:hint="default"/>
        <w:lang w:val="en-US" w:eastAsia="en-US" w:bidi="en-US"/>
      </w:rPr>
    </w:lvl>
  </w:abstractNum>
  <w:abstractNum w:abstractNumId="3" w15:restartNumberingAfterBreak="0">
    <w:nsid w:val="B0F1ACD9"/>
    <w:multiLevelType w:val="multilevel"/>
    <w:tmpl w:val="B0F1ACD9"/>
    <w:lvl w:ilvl="0">
      <w:start w:val="1"/>
      <w:numFmt w:val="decimal"/>
      <w:lvlText w:val="%1."/>
      <w:lvlJc w:val="left"/>
      <w:pPr>
        <w:ind w:left="440" w:hanging="240"/>
        <w:jc w:val="left"/>
      </w:pPr>
      <w:rPr>
        <w:rFonts w:ascii="Times New Roman" w:eastAsia="Times New Roman" w:hAnsi="Times New Roman" w:cs="Times New Roman" w:hint="default"/>
        <w:spacing w:val="-4"/>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4" w15:restartNumberingAfterBreak="0">
    <w:nsid w:val="B5E306ED"/>
    <w:multiLevelType w:val="multilevel"/>
    <w:tmpl w:val="B5E306ED"/>
    <w:lvl w:ilvl="0">
      <w:start w:val="6"/>
      <w:numFmt w:val="decimal"/>
      <w:lvlText w:val="%1"/>
      <w:lvlJc w:val="left"/>
      <w:pPr>
        <w:ind w:left="1433" w:hanging="391"/>
        <w:jc w:val="left"/>
      </w:pPr>
      <w:rPr>
        <w:rFonts w:hint="default"/>
        <w:lang w:val="en-US" w:eastAsia="en-US" w:bidi="en-US"/>
      </w:rPr>
    </w:lvl>
    <w:lvl w:ilvl="1">
      <w:start w:val="1"/>
      <w:numFmt w:val="decimal"/>
      <w:lvlText w:val="%1.%2"/>
      <w:lvlJc w:val="left"/>
      <w:pPr>
        <w:ind w:left="1433" w:hanging="391"/>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65" w:hanging="391"/>
      </w:pPr>
      <w:rPr>
        <w:rFonts w:hint="default"/>
        <w:lang w:val="en-US" w:eastAsia="en-US" w:bidi="en-US"/>
      </w:rPr>
    </w:lvl>
    <w:lvl w:ilvl="3">
      <w:numFmt w:val="bullet"/>
      <w:lvlText w:val="•"/>
      <w:lvlJc w:val="left"/>
      <w:pPr>
        <w:ind w:left="3877" w:hanging="391"/>
      </w:pPr>
      <w:rPr>
        <w:rFonts w:hint="default"/>
        <w:lang w:val="en-US" w:eastAsia="en-US" w:bidi="en-US"/>
      </w:rPr>
    </w:lvl>
    <w:lvl w:ilvl="4">
      <w:numFmt w:val="bullet"/>
      <w:lvlText w:val="•"/>
      <w:lvlJc w:val="left"/>
      <w:pPr>
        <w:ind w:left="4690" w:hanging="391"/>
      </w:pPr>
      <w:rPr>
        <w:rFonts w:hint="default"/>
        <w:lang w:val="en-US" w:eastAsia="en-US" w:bidi="en-US"/>
      </w:rPr>
    </w:lvl>
    <w:lvl w:ilvl="5">
      <w:numFmt w:val="bullet"/>
      <w:lvlText w:val="•"/>
      <w:lvlJc w:val="left"/>
      <w:pPr>
        <w:ind w:left="5503" w:hanging="391"/>
      </w:pPr>
      <w:rPr>
        <w:rFonts w:hint="default"/>
        <w:lang w:val="en-US" w:eastAsia="en-US" w:bidi="en-US"/>
      </w:rPr>
    </w:lvl>
    <w:lvl w:ilvl="6">
      <w:numFmt w:val="bullet"/>
      <w:lvlText w:val="•"/>
      <w:lvlJc w:val="left"/>
      <w:pPr>
        <w:ind w:left="6315" w:hanging="391"/>
      </w:pPr>
      <w:rPr>
        <w:rFonts w:hint="default"/>
        <w:lang w:val="en-US" w:eastAsia="en-US" w:bidi="en-US"/>
      </w:rPr>
    </w:lvl>
    <w:lvl w:ilvl="7">
      <w:numFmt w:val="bullet"/>
      <w:lvlText w:val="•"/>
      <w:lvlJc w:val="left"/>
      <w:pPr>
        <w:ind w:left="7128" w:hanging="391"/>
      </w:pPr>
      <w:rPr>
        <w:rFonts w:hint="default"/>
        <w:lang w:val="en-US" w:eastAsia="en-US" w:bidi="en-US"/>
      </w:rPr>
    </w:lvl>
    <w:lvl w:ilvl="8">
      <w:numFmt w:val="bullet"/>
      <w:lvlText w:val="•"/>
      <w:lvlJc w:val="left"/>
      <w:pPr>
        <w:ind w:left="7941" w:hanging="391"/>
      </w:pPr>
      <w:rPr>
        <w:rFonts w:hint="default"/>
        <w:lang w:val="en-US" w:eastAsia="en-US" w:bidi="en-US"/>
      </w:rPr>
    </w:lvl>
  </w:abstractNum>
  <w:abstractNum w:abstractNumId="5" w15:restartNumberingAfterBreak="0">
    <w:nsid w:val="BE923771"/>
    <w:multiLevelType w:val="multilevel"/>
    <w:tmpl w:val="BE923771"/>
    <w:lvl w:ilvl="0">
      <w:start w:val="6"/>
      <w:numFmt w:val="decimal"/>
      <w:lvlText w:val="%1"/>
      <w:lvlJc w:val="left"/>
      <w:pPr>
        <w:ind w:left="620" w:hanging="420"/>
        <w:jc w:val="left"/>
      </w:pPr>
      <w:rPr>
        <w:rFonts w:hint="default"/>
        <w:lang w:val="en-US" w:eastAsia="en-US" w:bidi="en-US"/>
      </w:rPr>
    </w:lvl>
    <w:lvl w:ilvl="1">
      <w:start w:val="1"/>
      <w:numFmt w:val="decimal"/>
      <w:lvlText w:val="%1.%2"/>
      <w:lvlJc w:val="left"/>
      <w:pPr>
        <w:ind w:left="620" w:hanging="420"/>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20" w:hanging="360"/>
      </w:pPr>
      <w:rPr>
        <w:rFonts w:ascii="Symbol" w:eastAsia="Symbol" w:hAnsi="Symbol" w:cs="Symbol"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6" w15:restartNumberingAfterBreak="0">
    <w:nsid w:val="BF205925"/>
    <w:multiLevelType w:val="multilevel"/>
    <w:tmpl w:val="BF205925"/>
    <w:lvl w:ilvl="0">
      <w:start w:val="5"/>
      <w:numFmt w:val="decimal"/>
      <w:lvlText w:val="%1"/>
      <w:lvlJc w:val="left"/>
      <w:pPr>
        <w:ind w:left="949" w:hanging="389"/>
        <w:jc w:val="left"/>
      </w:pPr>
      <w:rPr>
        <w:rFonts w:hint="default"/>
        <w:lang w:val="en-US" w:eastAsia="en-US" w:bidi="en-US"/>
      </w:rPr>
    </w:lvl>
    <w:lvl w:ilvl="1">
      <w:start w:val="1"/>
      <w:numFmt w:val="decimal"/>
      <w:lvlText w:val="%1.%2"/>
      <w:lvlJc w:val="left"/>
      <w:pPr>
        <w:ind w:left="949" w:hanging="389"/>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65" w:hanging="389"/>
      </w:pPr>
      <w:rPr>
        <w:rFonts w:hint="default"/>
        <w:lang w:val="en-US" w:eastAsia="en-US" w:bidi="en-US"/>
      </w:rPr>
    </w:lvl>
    <w:lvl w:ilvl="3">
      <w:numFmt w:val="bullet"/>
      <w:lvlText w:val="•"/>
      <w:lvlJc w:val="left"/>
      <w:pPr>
        <w:ind w:left="3527" w:hanging="389"/>
      </w:pPr>
      <w:rPr>
        <w:rFonts w:hint="default"/>
        <w:lang w:val="en-US" w:eastAsia="en-US" w:bidi="en-US"/>
      </w:rPr>
    </w:lvl>
    <w:lvl w:ilvl="4">
      <w:numFmt w:val="bullet"/>
      <w:lvlText w:val="•"/>
      <w:lvlJc w:val="left"/>
      <w:pPr>
        <w:ind w:left="4390" w:hanging="389"/>
      </w:pPr>
      <w:rPr>
        <w:rFonts w:hint="default"/>
        <w:lang w:val="en-US" w:eastAsia="en-US" w:bidi="en-US"/>
      </w:rPr>
    </w:lvl>
    <w:lvl w:ilvl="5">
      <w:numFmt w:val="bullet"/>
      <w:lvlText w:val="•"/>
      <w:lvlJc w:val="left"/>
      <w:pPr>
        <w:ind w:left="5253" w:hanging="389"/>
      </w:pPr>
      <w:rPr>
        <w:rFonts w:hint="default"/>
        <w:lang w:val="en-US" w:eastAsia="en-US" w:bidi="en-US"/>
      </w:rPr>
    </w:lvl>
    <w:lvl w:ilvl="6">
      <w:numFmt w:val="bullet"/>
      <w:lvlText w:val="•"/>
      <w:lvlJc w:val="left"/>
      <w:pPr>
        <w:ind w:left="6115" w:hanging="389"/>
      </w:pPr>
      <w:rPr>
        <w:rFonts w:hint="default"/>
        <w:lang w:val="en-US" w:eastAsia="en-US" w:bidi="en-US"/>
      </w:rPr>
    </w:lvl>
    <w:lvl w:ilvl="7">
      <w:numFmt w:val="bullet"/>
      <w:lvlText w:val="•"/>
      <w:lvlJc w:val="left"/>
      <w:pPr>
        <w:ind w:left="6978" w:hanging="389"/>
      </w:pPr>
      <w:rPr>
        <w:rFonts w:hint="default"/>
        <w:lang w:val="en-US" w:eastAsia="en-US" w:bidi="en-US"/>
      </w:rPr>
    </w:lvl>
    <w:lvl w:ilvl="8">
      <w:numFmt w:val="bullet"/>
      <w:lvlText w:val="•"/>
      <w:lvlJc w:val="left"/>
      <w:pPr>
        <w:ind w:left="7841" w:hanging="389"/>
      </w:pPr>
      <w:rPr>
        <w:rFonts w:hint="default"/>
        <w:lang w:val="en-US" w:eastAsia="en-US" w:bidi="en-US"/>
      </w:rPr>
    </w:lvl>
  </w:abstractNum>
  <w:abstractNum w:abstractNumId="7" w15:restartNumberingAfterBreak="0">
    <w:nsid w:val="C8879AEF"/>
    <w:multiLevelType w:val="multilevel"/>
    <w:tmpl w:val="C8879AEF"/>
    <w:lvl w:ilvl="0">
      <w:start w:val="3"/>
      <w:numFmt w:val="decimal"/>
      <w:lvlText w:val="%1"/>
      <w:lvlJc w:val="left"/>
      <w:pPr>
        <w:ind w:left="560" w:hanging="360"/>
        <w:jc w:val="left"/>
      </w:pPr>
      <w:rPr>
        <w:rFonts w:hint="default"/>
        <w:lang w:val="en-US" w:eastAsia="en-US" w:bidi="en-US"/>
      </w:rPr>
    </w:lvl>
    <w:lvl w:ilvl="1">
      <w:start w:val="1"/>
      <w:numFmt w:val="decimal"/>
      <w:lvlText w:val="%1.%2"/>
      <w:lvlJc w:val="left"/>
      <w:pPr>
        <w:ind w:left="560" w:hanging="360"/>
        <w:jc w:val="left"/>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920" w:hanging="360"/>
      </w:pPr>
      <w:rPr>
        <w:rFonts w:ascii="Wingdings" w:eastAsia="Wingdings" w:hAnsi="Wingdings" w:cs="Wingdings" w:hint="default"/>
        <w:w w:val="150"/>
        <w:sz w:val="16"/>
        <w:szCs w:val="16"/>
        <w:lang w:val="en-US" w:eastAsia="en-US" w:bidi="en-US"/>
      </w:rPr>
    </w:lvl>
    <w:lvl w:ilvl="3">
      <w:numFmt w:val="bullet"/>
      <w:lvlText w:val=""/>
      <w:lvlJc w:val="left"/>
      <w:pPr>
        <w:ind w:left="920" w:hanging="360"/>
      </w:pPr>
      <w:rPr>
        <w:rFonts w:hint="default"/>
        <w:w w:val="100"/>
        <w:lang w:val="en-US" w:eastAsia="en-US" w:bidi="en-US"/>
      </w:rPr>
    </w:lvl>
    <w:lvl w:ilvl="4">
      <w:numFmt w:val="bullet"/>
      <w:lvlText w:val="•"/>
      <w:lvlJc w:val="left"/>
      <w:pPr>
        <w:ind w:left="3621" w:hanging="360"/>
      </w:pPr>
      <w:rPr>
        <w:rFonts w:hint="default"/>
        <w:lang w:val="en-US" w:eastAsia="en-US" w:bidi="en-US"/>
      </w:rPr>
    </w:lvl>
    <w:lvl w:ilvl="5">
      <w:numFmt w:val="bullet"/>
      <w:lvlText w:val="•"/>
      <w:lvlJc w:val="left"/>
      <w:pPr>
        <w:ind w:left="4612" w:hanging="360"/>
      </w:pPr>
      <w:rPr>
        <w:rFonts w:hint="default"/>
        <w:lang w:val="en-US" w:eastAsia="en-US" w:bidi="en-US"/>
      </w:rPr>
    </w:lvl>
    <w:lvl w:ilvl="6">
      <w:numFmt w:val="bullet"/>
      <w:lvlText w:val="•"/>
      <w:lvlJc w:val="left"/>
      <w:pPr>
        <w:ind w:left="5603" w:hanging="360"/>
      </w:pPr>
      <w:rPr>
        <w:rFonts w:hint="default"/>
        <w:lang w:val="en-US" w:eastAsia="en-US" w:bidi="en-US"/>
      </w:rPr>
    </w:lvl>
    <w:lvl w:ilvl="7">
      <w:numFmt w:val="bullet"/>
      <w:lvlText w:val="•"/>
      <w:lvlJc w:val="left"/>
      <w:pPr>
        <w:ind w:left="6594" w:hanging="360"/>
      </w:pPr>
      <w:rPr>
        <w:rFonts w:hint="default"/>
        <w:lang w:val="en-US" w:eastAsia="en-US" w:bidi="en-US"/>
      </w:rPr>
    </w:lvl>
    <w:lvl w:ilvl="8">
      <w:numFmt w:val="bullet"/>
      <w:lvlText w:val="•"/>
      <w:lvlJc w:val="left"/>
      <w:pPr>
        <w:ind w:left="7584" w:hanging="360"/>
      </w:pPr>
      <w:rPr>
        <w:rFonts w:hint="default"/>
        <w:lang w:val="en-US" w:eastAsia="en-US" w:bidi="en-US"/>
      </w:rPr>
    </w:lvl>
  </w:abstractNum>
  <w:abstractNum w:abstractNumId="8" w15:restartNumberingAfterBreak="0">
    <w:nsid w:val="CF092B84"/>
    <w:multiLevelType w:val="multilevel"/>
    <w:tmpl w:val="CF092B84"/>
    <w:lvl w:ilvl="0">
      <w:start w:val="2"/>
      <w:numFmt w:val="decimal"/>
      <w:lvlText w:val="%1."/>
      <w:lvlJc w:val="left"/>
      <w:pPr>
        <w:ind w:left="560" w:hanging="360"/>
        <w:jc w:val="left"/>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992" w:hanging="432"/>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1380" w:hanging="432"/>
      </w:pPr>
      <w:rPr>
        <w:rFonts w:hint="default"/>
        <w:lang w:val="en-US" w:eastAsia="en-US" w:bidi="en-US"/>
      </w:rPr>
    </w:lvl>
    <w:lvl w:ilvl="3">
      <w:numFmt w:val="bullet"/>
      <w:lvlText w:val="•"/>
      <w:lvlJc w:val="left"/>
      <w:pPr>
        <w:ind w:left="2403" w:hanging="432"/>
      </w:pPr>
      <w:rPr>
        <w:rFonts w:hint="default"/>
        <w:lang w:val="en-US" w:eastAsia="en-US" w:bidi="en-US"/>
      </w:rPr>
    </w:lvl>
    <w:lvl w:ilvl="4">
      <w:numFmt w:val="bullet"/>
      <w:lvlText w:val="•"/>
      <w:lvlJc w:val="left"/>
      <w:pPr>
        <w:ind w:left="3426" w:hanging="432"/>
      </w:pPr>
      <w:rPr>
        <w:rFonts w:hint="default"/>
        <w:lang w:val="en-US" w:eastAsia="en-US" w:bidi="en-US"/>
      </w:rPr>
    </w:lvl>
    <w:lvl w:ilvl="5">
      <w:numFmt w:val="bullet"/>
      <w:lvlText w:val="•"/>
      <w:lvlJc w:val="left"/>
      <w:pPr>
        <w:ind w:left="4449" w:hanging="432"/>
      </w:pPr>
      <w:rPr>
        <w:rFonts w:hint="default"/>
        <w:lang w:val="en-US" w:eastAsia="en-US" w:bidi="en-US"/>
      </w:rPr>
    </w:lvl>
    <w:lvl w:ilvl="6">
      <w:numFmt w:val="bullet"/>
      <w:lvlText w:val="•"/>
      <w:lvlJc w:val="left"/>
      <w:pPr>
        <w:ind w:left="5473" w:hanging="432"/>
      </w:pPr>
      <w:rPr>
        <w:rFonts w:hint="default"/>
        <w:lang w:val="en-US" w:eastAsia="en-US" w:bidi="en-US"/>
      </w:rPr>
    </w:lvl>
    <w:lvl w:ilvl="7">
      <w:numFmt w:val="bullet"/>
      <w:lvlText w:val="•"/>
      <w:lvlJc w:val="left"/>
      <w:pPr>
        <w:ind w:left="6496" w:hanging="432"/>
      </w:pPr>
      <w:rPr>
        <w:rFonts w:hint="default"/>
        <w:lang w:val="en-US" w:eastAsia="en-US" w:bidi="en-US"/>
      </w:rPr>
    </w:lvl>
    <w:lvl w:ilvl="8">
      <w:numFmt w:val="bullet"/>
      <w:lvlText w:val="•"/>
      <w:lvlJc w:val="left"/>
      <w:pPr>
        <w:ind w:left="7519" w:hanging="432"/>
      </w:pPr>
      <w:rPr>
        <w:rFonts w:hint="default"/>
        <w:lang w:val="en-US" w:eastAsia="en-US" w:bidi="en-US"/>
      </w:rPr>
    </w:lvl>
  </w:abstractNum>
  <w:abstractNum w:abstractNumId="9" w15:restartNumberingAfterBreak="0">
    <w:nsid w:val="D7F9FE59"/>
    <w:multiLevelType w:val="multilevel"/>
    <w:tmpl w:val="D7F9FE59"/>
    <w:lvl w:ilvl="0">
      <w:start w:val="4"/>
      <w:numFmt w:val="decimal"/>
      <w:lvlText w:val="%1"/>
      <w:lvlJc w:val="left"/>
      <w:pPr>
        <w:ind w:left="620" w:hanging="420"/>
        <w:jc w:val="left"/>
      </w:pPr>
      <w:rPr>
        <w:rFonts w:hint="default"/>
        <w:lang w:val="en-US" w:eastAsia="en-US" w:bidi="en-US"/>
      </w:rPr>
    </w:lvl>
    <w:lvl w:ilvl="1">
      <w:start w:val="1"/>
      <w:numFmt w:val="decimal"/>
      <w:lvlText w:val="%1.%2"/>
      <w:lvlJc w:val="left"/>
      <w:pPr>
        <w:ind w:left="620" w:hanging="420"/>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920" w:hanging="360"/>
        <w:jc w:val="left"/>
      </w:pPr>
      <w:rPr>
        <w:rFonts w:ascii="Times New Roman" w:eastAsia="Times New Roman" w:hAnsi="Times New Roman" w:cs="Times New Roman" w:hint="default"/>
        <w:spacing w:val="-8"/>
        <w:w w:val="99"/>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10" w15:restartNumberingAfterBreak="0">
    <w:nsid w:val="DCBA6B53"/>
    <w:multiLevelType w:val="multilevel"/>
    <w:tmpl w:val="DCBA6B53"/>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1" w15:restartNumberingAfterBreak="0">
    <w:nsid w:val="F4B5D9F5"/>
    <w:multiLevelType w:val="multilevel"/>
    <w:tmpl w:val="F4B5D9F5"/>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2" w15:restartNumberingAfterBreak="0">
    <w:nsid w:val="0053208E"/>
    <w:multiLevelType w:val="multilevel"/>
    <w:tmpl w:val="0053208E"/>
    <w:lvl w:ilvl="0">
      <w:start w:val="1"/>
      <w:numFmt w:val="decimal"/>
      <w:lvlText w:val="%1"/>
      <w:lvlJc w:val="left"/>
      <w:pPr>
        <w:ind w:left="992" w:hanging="432"/>
        <w:jc w:val="left"/>
      </w:pPr>
      <w:rPr>
        <w:rFonts w:hint="default"/>
        <w:lang w:val="en-US" w:eastAsia="en-US" w:bidi="en-US"/>
      </w:rPr>
    </w:lvl>
    <w:lvl w:ilvl="1">
      <w:start w:val="1"/>
      <w:numFmt w:val="decimal"/>
      <w:lvlText w:val="%1.%2."/>
      <w:lvlJc w:val="left"/>
      <w:pPr>
        <w:ind w:left="992" w:hanging="432"/>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13" w:hanging="432"/>
      </w:pPr>
      <w:rPr>
        <w:rFonts w:hint="default"/>
        <w:lang w:val="en-US" w:eastAsia="en-US" w:bidi="en-US"/>
      </w:rPr>
    </w:lvl>
    <w:lvl w:ilvl="3">
      <w:numFmt w:val="bullet"/>
      <w:lvlText w:val="•"/>
      <w:lvlJc w:val="left"/>
      <w:pPr>
        <w:ind w:left="3569" w:hanging="432"/>
      </w:pPr>
      <w:rPr>
        <w:rFonts w:hint="default"/>
        <w:lang w:val="en-US" w:eastAsia="en-US" w:bidi="en-US"/>
      </w:rPr>
    </w:lvl>
    <w:lvl w:ilvl="4">
      <w:numFmt w:val="bullet"/>
      <w:lvlText w:val="•"/>
      <w:lvlJc w:val="left"/>
      <w:pPr>
        <w:ind w:left="4426" w:hanging="432"/>
      </w:pPr>
      <w:rPr>
        <w:rFonts w:hint="default"/>
        <w:lang w:val="en-US" w:eastAsia="en-US" w:bidi="en-US"/>
      </w:rPr>
    </w:lvl>
    <w:lvl w:ilvl="5">
      <w:numFmt w:val="bullet"/>
      <w:lvlText w:val="•"/>
      <w:lvlJc w:val="left"/>
      <w:pPr>
        <w:ind w:left="5283" w:hanging="432"/>
      </w:pPr>
      <w:rPr>
        <w:rFonts w:hint="default"/>
        <w:lang w:val="en-US" w:eastAsia="en-US" w:bidi="en-US"/>
      </w:rPr>
    </w:lvl>
    <w:lvl w:ilvl="6">
      <w:numFmt w:val="bullet"/>
      <w:lvlText w:val="•"/>
      <w:lvlJc w:val="left"/>
      <w:pPr>
        <w:ind w:left="6139" w:hanging="432"/>
      </w:pPr>
      <w:rPr>
        <w:rFonts w:hint="default"/>
        <w:lang w:val="en-US" w:eastAsia="en-US" w:bidi="en-US"/>
      </w:rPr>
    </w:lvl>
    <w:lvl w:ilvl="7">
      <w:numFmt w:val="bullet"/>
      <w:lvlText w:val="•"/>
      <w:lvlJc w:val="left"/>
      <w:pPr>
        <w:ind w:left="6996" w:hanging="432"/>
      </w:pPr>
      <w:rPr>
        <w:rFonts w:hint="default"/>
        <w:lang w:val="en-US" w:eastAsia="en-US" w:bidi="en-US"/>
      </w:rPr>
    </w:lvl>
    <w:lvl w:ilvl="8">
      <w:numFmt w:val="bullet"/>
      <w:lvlText w:val="•"/>
      <w:lvlJc w:val="left"/>
      <w:pPr>
        <w:ind w:left="7853" w:hanging="432"/>
      </w:pPr>
      <w:rPr>
        <w:rFonts w:hint="default"/>
        <w:lang w:val="en-US" w:eastAsia="en-US" w:bidi="en-US"/>
      </w:rPr>
    </w:lvl>
  </w:abstractNum>
  <w:abstractNum w:abstractNumId="13" w15:restartNumberingAfterBreak="0">
    <w:nsid w:val="0248C179"/>
    <w:multiLevelType w:val="multilevel"/>
    <w:tmpl w:val="0248C179"/>
    <w:lvl w:ilvl="0">
      <w:start w:val="1"/>
      <w:numFmt w:val="decimal"/>
      <w:lvlText w:val="%1"/>
      <w:lvlJc w:val="left"/>
      <w:pPr>
        <w:ind w:left="620" w:hanging="420"/>
        <w:jc w:val="left"/>
      </w:pPr>
      <w:rPr>
        <w:rFonts w:hint="default"/>
        <w:lang w:val="en-US" w:eastAsia="en-US" w:bidi="en-US"/>
      </w:rPr>
    </w:lvl>
    <w:lvl w:ilvl="1">
      <w:start w:val="1"/>
      <w:numFmt w:val="decimal"/>
      <w:lvlText w:val="%1.%2"/>
      <w:lvlJc w:val="left"/>
      <w:pPr>
        <w:ind w:left="620" w:hanging="420"/>
        <w:jc w:val="left"/>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920" w:hanging="360"/>
      </w:pPr>
      <w:rPr>
        <w:rFonts w:hint="default"/>
        <w:w w:val="100"/>
        <w:lang w:val="en-US" w:eastAsia="en-US" w:bidi="en-US"/>
      </w:rPr>
    </w:lvl>
    <w:lvl w:ilvl="3">
      <w:numFmt w:val="bullet"/>
      <w:lvlText w:val="◦"/>
      <w:lvlJc w:val="left"/>
      <w:pPr>
        <w:ind w:left="1280" w:hanging="360"/>
      </w:pPr>
      <w:rPr>
        <w:rFonts w:ascii="Arial Black" w:eastAsia="Arial Black" w:hAnsi="Arial Black" w:cs="Arial Black" w:hint="default"/>
        <w:w w:val="169"/>
        <w:sz w:val="24"/>
        <w:szCs w:val="24"/>
        <w:lang w:val="en-US" w:eastAsia="en-US" w:bidi="en-US"/>
      </w:rPr>
    </w:lvl>
    <w:lvl w:ilvl="4">
      <w:numFmt w:val="bullet"/>
      <w:lvlText w:val="•"/>
      <w:lvlJc w:val="left"/>
      <w:pPr>
        <w:ind w:left="3351" w:hanging="360"/>
      </w:pPr>
      <w:rPr>
        <w:rFonts w:hint="default"/>
        <w:lang w:val="en-US" w:eastAsia="en-US" w:bidi="en-US"/>
      </w:rPr>
    </w:lvl>
    <w:lvl w:ilvl="5">
      <w:numFmt w:val="bullet"/>
      <w:lvlText w:val="•"/>
      <w:lvlJc w:val="left"/>
      <w:pPr>
        <w:ind w:left="4387" w:hanging="360"/>
      </w:pPr>
      <w:rPr>
        <w:rFonts w:hint="default"/>
        <w:lang w:val="en-US" w:eastAsia="en-US" w:bidi="en-US"/>
      </w:rPr>
    </w:lvl>
    <w:lvl w:ilvl="6">
      <w:numFmt w:val="bullet"/>
      <w:lvlText w:val="•"/>
      <w:lvlJc w:val="left"/>
      <w:pPr>
        <w:ind w:left="5423" w:hanging="360"/>
      </w:pPr>
      <w:rPr>
        <w:rFonts w:hint="default"/>
        <w:lang w:val="en-US" w:eastAsia="en-US" w:bidi="en-US"/>
      </w:rPr>
    </w:lvl>
    <w:lvl w:ilvl="7">
      <w:numFmt w:val="bullet"/>
      <w:lvlText w:val="•"/>
      <w:lvlJc w:val="left"/>
      <w:pPr>
        <w:ind w:left="6459" w:hanging="360"/>
      </w:pPr>
      <w:rPr>
        <w:rFonts w:hint="default"/>
        <w:lang w:val="en-US" w:eastAsia="en-US" w:bidi="en-US"/>
      </w:rPr>
    </w:lvl>
    <w:lvl w:ilvl="8">
      <w:numFmt w:val="bullet"/>
      <w:lvlText w:val="•"/>
      <w:lvlJc w:val="left"/>
      <w:pPr>
        <w:ind w:left="7494" w:hanging="360"/>
      </w:pPr>
      <w:rPr>
        <w:rFonts w:hint="default"/>
        <w:lang w:val="en-US" w:eastAsia="en-US" w:bidi="en-US"/>
      </w:rPr>
    </w:lvl>
  </w:abstractNum>
  <w:abstractNum w:abstractNumId="14" w15:restartNumberingAfterBreak="0">
    <w:nsid w:val="03D62ECE"/>
    <w:multiLevelType w:val="multilevel"/>
    <w:tmpl w:val="03D62ECE"/>
    <w:lvl w:ilvl="0">
      <w:start w:val="6"/>
      <w:numFmt w:val="decimal"/>
      <w:lvlText w:val="%1"/>
      <w:lvlJc w:val="left"/>
      <w:pPr>
        <w:ind w:left="1438" w:hanging="389"/>
        <w:jc w:val="left"/>
      </w:pPr>
      <w:rPr>
        <w:rFonts w:hint="default"/>
        <w:lang w:val="en-US" w:eastAsia="en-US" w:bidi="en-US"/>
      </w:rPr>
    </w:lvl>
    <w:lvl w:ilvl="1">
      <w:start w:val="3"/>
      <w:numFmt w:val="decimal"/>
      <w:lvlText w:val="%1.%2"/>
      <w:lvlJc w:val="left"/>
      <w:pPr>
        <w:ind w:left="1438" w:hanging="389"/>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65" w:hanging="389"/>
      </w:pPr>
      <w:rPr>
        <w:rFonts w:hint="default"/>
        <w:lang w:val="en-US" w:eastAsia="en-US" w:bidi="en-US"/>
      </w:rPr>
    </w:lvl>
    <w:lvl w:ilvl="3">
      <w:numFmt w:val="bullet"/>
      <w:lvlText w:val="•"/>
      <w:lvlJc w:val="left"/>
      <w:pPr>
        <w:ind w:left="3877" w:hanging="389"/>
      </w:pPr>
      <w:rPr>
        <w:rFonts w:hint="default"/>
        <w:lang w:val="en-US" w:eastAsia="en-US" w:bidi="en-US"/>
      </w:rPr>
    </w:lvl>
    <w:lvl w:ilvl="4">
      <w:numFmt w:val="bullet"/>
      <w:lvlText w:val="•"/>
      <w:lvlJc w:val="left"/>
      <w:pPr>
        <w:ind w:left="4690" w:hanging="389"/>
      </w:pPr>
      <w:rPr>
        <w:rFonts w:hint="default"/>
        <w:lang w:val="en-US" w:eastAsia="en-US" w:bidi="en-US"/>
      </w:rPr>
    </w:lvl>
    <w:lvl w:ilvl="5">
      <w:numFmt w:val="bullet"/>
      <w:lvlText w:val="•"/>
      <w:lvlJc w:val="left"/>
      <w:pPr>
        <w:ind w:left="5503" w:hanging="389"/>
      </w:pPr>
      <w:rPr>
        <w:rFonts w:hint="default"/>
        <w:lang w:val="en-US" w:eastAsia="en-US" w:bidi="en-US"/>
      </w:rPr>
    </w:lvl>
    <w:lvl w:ilvl="6">
      <w:numFmt w:val="bullet"/>
      <w:lvlText w:val="•"/>
      <w:lvlJc w:val="left"/>
      <w:pPr>
        <w:ind w:left="6315" w:hanging="389"/>
      </w:pPr>
      <w:rPr>
        <w:rFonts w:hint="default"/>
        <w:lang w:val="en-US" w:eastAsia="en-US" w:bidi="en-US"/>
      </w:rPr>
    </w:lvl>
    <w:lvl w:ilvl="7">
      <w:numFmt w:val="bullet"/>
      <w:lvlText w:val="•"/>
      <w:lvlJc w:val="left"/>
      <w:pPr>
        <w:ind w:left="7128" w:hanging="389"/>
      </w:pPr>
      <w:rPr>
        <w:rFonts w:hint="default"/>
        <w:lang w:val="en-US" w:eastAsia="en-US" w:bidi="en-US"/>
      </w:rPr>
    </w:lvl>
    <w:lvl w:ilvl="8">
      <w:numFmt w:val="bullet"/>
      <w:lvlText w:val="•"/>
      <w:lvlJc w:val="left"/>
      <w:pPr>
        <w:ind w:left="7941" w:hanging="389"/>
      </w:pPr>
      <w:rPr>
        <w:rFonts w:hint="default"/>
        <w:lang w:val="en-US" w:eastAsia="en-US" w:bidi="en-US"/>
      </w:rPr>
    </w:lvl>
  </w:abstractNum>
  <w:abstractNum w:abstractNumId="15" w15:restartNumberingAfterBreak="0">
    <w:nsid w:val="0E640482"/>
    <w:multiLevelType w:val="multilevel"/>
    <w:tmpl w:val="0E640482"/>
    <w:lvl w:ilvl="0">
      <w:start w:val="1"/>
      <w:numFmt w:val="decimal"/>
      <w:lvlText w:val="%1."/>
      <w:lvlJc w:val="left"/>
      <w:pPr>
        <w:ind w:left="381" w:hanging="181"/>
        <w:jc w:val="left"/>
      </w:pPr>
      <w:rPr>
        <w:rFonts w:ascii="Times New Roman" w:eastAsia="Times New Roman" w:hAnsi="Times New Roman" w:cs="Times New Roman" w:hint="default"/>
        <w:w w:val="100"/>
        <w:sz w:val="22"/>
        <w:szCs w:val="22"/>
        <w:lang w:val="en-US" w:eastAsia="en-US" w:bidi="en-US"/>
      </w:rPr>
    </w:lvl>
    <w:lvl w:ilvl="1">
      <w:numFmt w:val="bullet"/>
      <w:lvlText w:val="•"/>
      <w:lvlJc w:val="left"/>
      <w:pPr>
        <w:ind w:left="1298" w:hanging="181"/>
      </w:pPr>
      <w:rPr>
        <w:rFonts w:hint="default"/>
        <w:lang w:val="en-US" w:eastAsia="en-US" w:bidi="en-US"/>
      </w:rPr>
    </w:lvl>
    <w:lvl w:ilvl="2">
      <w:numFmt w:val="bullet"/>
      <w:lvlText w:val="•"/>
      <w:lvlJc w:val="left"/>
      <w:pPr>
        <w:ind w:left="2217" w:hanging="181"/>
      </w:pPr>
      <w:rPr>
        <w:rFonts w:hint="default"/>
        <w:lang w:val="en-US" w:eastAsia="en-US" w:bidi="en-US"/>
      </w:rPr>
    </w:lvl>
    <w:lvl w:ilvl="3">
      <w:numFmt w:val="bullet"/>
      <w:lvlText w:val="•"/>
      <w:lvlJc w:val="left"/>
      <w:pPr>
        <w:ind w:left="3135" w:hanging="181"/>
      </w:pPr>
      <w:rPr>
        <w:rFonts w:hint="default"/>
        <w:lang w:val="en-US" w:eastAsia="en-US" w:bidi="en-US"/>
      </w:rPr>
    </w:lvl>
    <w:lvl w:ilvl="4">
      <w:numFmt w:val="bullet"/>
      <w:lvlText w:val="•"/>
      <w:lvlJc w:val="left"/>
      <w:pPr>
        <w:ind w:left="4054" w:hanging="181"/>
      </w:pPr>
      <w:rPr>
        <w:rFonts w:hint="default"/>
        <w:lang w:val="en-US" w:eastAsia="en-US" w:bidi="en-US"/>
      </w:rPr>
    </w:lvl>
    <w:lvl w:ilvl="5">
      <w:numFmt w:val="bullet"/>
      <w:lvlText w:val="•"/>
      <w:lvlJc w:val="left"/>
      <w:pPr>
        <w:ind w:left="4973" w:hanging="181"/>
      </w:pPr>
      <w:rPr>
        <w:rFonts w:hint="default"/>
        <w:lang w:val="en-US" w:eastAsia="en-US" w:bidi="en-US"/>
      </w:rPr>
    </w:lvl>
    <w:lvl w:ilvl="6">
      <w:numFmt w:val="bullet"/>
      <w:lvlText w:val="•"/>
      <w:lvlJc w:val="left"/>
      <w:pPr>
        <w:ind w:left="5891" w:hanging="181"/>
      </w:pPr>
      <w:rPr>
        <w:rFonts w:hint="default"/>
        <w:lang w:val="en-US" w:eastAsia="en-US" w:bidi="en-US"/>
      </w:rPr>
    </w:lvl>
    <w:lvl w:ilvl="7">
      <w:numFmt w:val="bullet"/>
      <w:lvlText w:val="•"/>
      <w:lvlJc w:val="left"/>
      <w:pPr>
        <w:ind w:left="6810" w:hanging="181"/>
      </w:pPr>
      <w:rPr>
        <w:rFonts w:hint="default"/>
        <w:lang w:val="en-US" w:eastAsia="en-US" w:bidi="en-US"/>
      </w:rPr>
    </w:lvl>
    <w:lvl w:ilvl="8">
      <w:numFmt w:val="bullet"/>
      <w:lvlText w:val="•"/>
      <w:lvlJc w:val="left"/>
      <w:pPr>
        <w:ind w:left="7729" w:hanging="181"/>
      </w:pPr>
      <w:rPr>
        <w:rFonts w:hint="default"/>
        <w:lang w:val="en-US" w:eastAsia="en-US" w:bidi="en-US"/>
      </w:rPr>
    </w:lvl>
  </w:abstractNum>
  <w:abstractNum w:abstractNumId="16" w15:restartNumberingAfterBreak="0">
    <w:nsid w:val="2470EC97"/>
    <w:multiLevelType w:val="multilevel"/>
    <w:tmpl w:val="2470EC97"/>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7" w15:restartNumberingAfterBreak="0">
    <w:nsid w:val="25B654F3"/>
    <w:multiLevelType w:val="multilevel"/>
    <w:tmpl w:val="25B654F3"/>
    <w:lvl w:ilvl="0">
      <w:start w:val="8"/>
      <w:numFmt w:val="decimal"/>
      <w:lvlText w:val="%1"/>
      <w:lvlJc w:val="left"/>
      <w:pPr>
        <w:ind w:left="1309" w:hanging="389"/>
        <w:jc w:val="left"/>
      </w:pPr>
      <w:rPr>
        <w:rFonts w:hint="default"/>
        <w:lang w:val="en-US" w:eastAsia="en-US" w:bidi="en-US"/>
      </w:rPr>
    </w:lvl>
    <w:lvl w:ilvl="1">
      <w:start w:val="1"/>
      <w:numFmt w:val="decimal"/>
      <w:lvlText w:val="%1.%2"/>
      <w:lvlJc w:val="left"/>
      <w:pPr>
        <w:ind w:left="1309" w:hanging="389"/>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953" w:hanging="389"/>
      </w:pPr>
      <w:rPr>
        <w:rFonts w:hint="default"/>
        <w:lang w:val="en-US" w:eastAsia="en-US" w:bidi="en-US"/>
      </w:rPr>
    </w:lvl>
    <w:lvl w:ilvl="3">
      <w:numFmt w:val="bullet"/>
      <w:lvlText w:val="•"/>
      <w:lvlJc w:val="left"/>
      <w:pPr>
        <w:ind w:left="3779" w:hanging="389"/>
      </w:pPr>
      <w:rPr>
        <w:rFonts w:hint="default"/>
        <w:lang w:val="en-US" w:eastAsia="en-US" w:bidi="en-US"/>
      </w:rPr>
    </w:lvl>
    <w:lvl w:ilvl="4">
      <w:numFmt w:val="bullet"/>
      <w:lvlText w:val="•"/>
      <w:lvlJc w:val="left"/>
      <w:pPr>
        <w:ind w:left="4606" w:hanging="389"/>
      </w:pPr>
      <w:rPr>
        <w:rFonts w:hint="default"/>
        <w:lang w:val="en-US" w:eastAsia="en-US" w:bidi="en-US"/>
      </w:rPr>
    </w:lvl>
    <w:lvl w:ilvl="5">
      <w:numFmt w:val="bullet"/>
      <w:lvlText w:val="•"/>
      <w:lvlJc w:val="left"/>
      <w:pPr>
        <w:ind w:left="5433" w:hanging="389"/>
      </w:pPr>
      <w:rPr>
        <w:rFonts w:hint="default"/>
        <w:lang w:val="en-US" w:eastAsia="en-US" w:bidi="en-US"/>
      </w:rPr>
    </w:lvl>
    <w:lvl w:ilvl="6">
      <w:numFmt w:val="bullet"/>
      <w:lvlText w:val="•"/>
      <w:lvlJc w:val="left"/>
      <w:pPr>
        <w:ind w:left="6259" w:hanging="389"/>
      </w:pPr>
      <w:rPr>
        <w:rFonts w:hint="default"/>
        <w:lang w:val="en-US" w:eastAsia="en-US" w:bidi="en-US"/>
      </w:rPr>
    </w:lvl>
    <w:lvl w:ilvl="7">
      <w:numFmt w:val="bullet"/>
      <w:lvlText w:val="•"/>
      <w:lvlJc w:val="left"/>
      <w:pPr>
        <w:ind w:left="7086" w:hanging="389"/>
      </w:pPr>
      <w:rPr>
        <w:rFonts w:hint="default"/>
        <w:lang w:val="en-US" w:eastAsia="en-US" w:bidi="en-US"/>
      </w:rPr>
    </w:lvl>
    <w:lvl w:ilvl="8">
      <w:numFmt w:val="bullet"/>
      <w:lvlText w:val="•"/>
      <w:lvlJc w:val="left"/>
      <w:pPr>
        <w:ind w:left="7913" w:hanging="389"/>
      </w:pPr>
      <w:rPr>
        <w:rFonts w:hint="default"/>
        <w:lang w:val="en-US" w:eastAsia="en-US" w:bidi="en-US"/>
      </w:rPr>
    </w:lvl>
  </w:abstractNum>
  <w:abstractNum w:abstractNumId="18" w15:restartNumberingAfterBreak="0">
    <w:nsid w:val="2A8F537B"/>
    <w:multiLevelType w:val="multilevel"/>
    <w:tmpl w:val="2A8F537B"/>
    <w:lvl w:ilvl="0">
      <w:start w:val="1"/>
      <w:numFmt w:val="decimal"/>
      <w:lvlText w:val="%1"/>
      <w:lvlJc w:val="left"/>
      <w:pPr>
        <w:ind w:left="654" w:hanging="454"/>
        <w:jc w:val="left"/>
      </w:pPr>
      <w:rPr>
        <w:rFonts w:hint="default"/>
        <w:lang w:val="en-US" w:eastAsia="en-US" w:bidi="en-US"/>
      </w:rPr>
    </w:lvl>
    <w:lvl w:ilvl="1">
      <w:start w:val="2"/>
      <w:numFmt w:val="decimal"/>
      <w:lvlText w:val="%1.%2."/>
      <w:lvlJc w:val="left"/>
      <w:pPr>
        <w:ind w:left="654" w:hanging="454"/>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20" w:hanging="360"/>
      </w:pPr>
      <w:rPr>
        <w:rFonts w:ascii="Wingdings" w:eastAsia="Wingdings" w:hAnsi="Wingdings" w:cs="Wingdings"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19" w15:restartNumberingAfterBreak="0">
    <w:nsid w:val="39A0D9AC"/>
    <w:multiLevelType w:val="multilevel"/>
    <w:tmpl w:val="39A0D9AC"/>
    <w:lvl w:ilvl="0">
      <w:start w:val="1"/>
      <w:numFmt w:val="decimal"/>
      <w:lvlText w:val="[%1]"/>
      <w:lvlJc w:val="left"/>
      <w:pPr>
        <w:ind w:left="1052" w:hanging="492"/>
        <w:jc w:val="left"/>
      </w:pPr>
      <w:rPr>
        <w:rFonts w:ascii="Times New Roman" w:eastAsia="Times New Roman" w:hAnsi="Times New Roman" w:cs="Times New Roman" w:hint="default"/>
        <w:w w:val="100"/>
        <w:sz w:val="22"/>
        <w:szCs w:val="22"/>
        <w:lang w:val="en-US" w:eastAsia="en-US" w:bidi="en-US"/>
      </w:rPr>
    </w:lvl>
    <w:lvl w:ilvl="1">
      <w:numFmt w:val="bullet"/>
      <w:lvlText w:val="•"/>
      <w:lvlJc w:val="left"/>
      <w:pPr>
        <w:ind w:left="1910" w:hanging="492"/>
      </w:pPr>
      <w:rPr>
        <w:rFonts w:hint="default"/>
        <w:lang w:val="en-US" w:eastAsia="en-US" w:bidi="en-US"/>
      </w:rPr>
    </w:lvl>
    <w:lvl w:ilvl="2">
      <w:numFmt w:val="bullet"/>
      <w:lvlText w:val="•"/>
      <w:lvlJc w:val="left"/>
      <w:pPr>
        <w:ind w:left="2761" w:hanging="492"/>
      </w:pPr>
      <w:rPr>
        <w:rFonts w:hint="default"/>
        <w:lang w:val="en-US" w:eastAsia="en-US" w:bidi="en-US"/>
      </w:rPr>
    </w:lvl>
    <w:lvl w:ilvl="3">
      <w:numFmt w:val="bullet"/>
      <w:lvlText w:val="•"/>
      <w:lvlJc w:val="left"/>
      <w:pPr>
        <w:ind w:left="3611" w:hanging="492"/>
      </w:pPr>
      <w:rPr>
        <w:rFonts w:hint="default"/>
        <w:lang w:val="en-US" w:eastAsia="en-US" w:bidi="en-US"/>
      </w:rPr>
    </w:lvl>
    <w:lvl w:ilvl="4">
      <w:numFmt w:val="bullet"/>
      <w:lvlText w:val="•"/>
      <w:lvlJc w:val="left"/>
      <w:pPr>
        <w:ind w:left="4462" w:hanging="492"/>
      </w:pPr>
      <w:rPr>
        <w:rFonts w:hint="default"/>
        <w:lang w:val="en-US" w:eastAsia="en-US" w:bidi="en-US"/>
      </w:rPr>
    </w:lvl>
    <w:lvl w:ilvl="5">
      <w:numFmt w:val="bullet"/>
      <w:lvlText w:val="•"/>
      <w:lvlJc w:val="left"/>
      <w:pPr>
        <w:ind w:left="5313" w:hanging="492"/>
      </w:pPr>
      <w:rPr>
        <w:rFonts w:hint="default"/>
        <w:lang w:val="en-US" w:eastAsia="en-US" w:bidi="en-US"/>
      </w:rPr>
    </w:lvl>
    <w:lvl w:ilvl="6">
      <w:numFmt w:val="bullet"/>
      <w:lvlText w:val="•"/>
      <w:lvlJc w:val="left"/>
      <w:pPr>
        <w:ind w:left="6163" w:hanging="492"/>
      </w:pPr>
      <w:rPr>
        <w:rFonts w:hint="default"/>
        <w:lang w:val="en-US" w:eastAsia="en-US" w:bidi="en-US"/>
      </w:rPr>
    </w:lvl>
    <w:lvl w:ilvl="7">
      <w:numFmt w:val="bullet"/>
      <w:lvlText w:val="•"/>
      <w:lvlJc w:val="left"/>
      <w:pPr>
        <w:ind w:left="7014" w:hanging="492"/>
      </w:pPr>
      <w:rPr>
        <w:rFonts w:hint="default"/>
        <w:lang w:val="en-US" w:eastAsia="en-US" w:bidi="en-US"/>
      </w:rPr>
    </w:lvl>
    <w:lvl w:ilvl="8">
      <w:numFmt w:val="bullet"/>
      <w:lvlText w:val="•"/>
      <w:lvlJc w:val="left"/>
      <w:pPr>
        <w:ind w:left="7865" w:hanging="492"/>
      </w:pPr>
      <w:rPr>
        <w:rFonts w:hint="default"/>
        <w:lang w:val="en-US" w:eastAsia="en-US" w:bidi="en-US"/>
      </w:rPr>
    </w:lvl>
  </w:abstractNum>
  <w:abstractNum w:abstractNumId="20" w15:restartNumberingAfterBreak="0">
    <w:nsid w:val="46A08BB8"/>
    <w:multiLevelType w:val="multilevel"/>
    <w:tmpl w:val="46A08BB8"/>
    <w:lvl w:ilvl="0">
      <w:start w:val="1"/>
      <w:numFmt w:val="decimal"/>
      <w:lvlText w:val="%1."/>
      <w:lvlJc w:val="left"/>
      <w:pPr>
        <w:ind w:left="440" w:hanging="240"/>
        <w:jc w:val="left"/>
      </w:pPr>
      <w:rPr>
        <w:rFonts w:ascii="Times New Roman" w:eastAsia="Times New Roman" w:hAnsi="Times New Roman" w:cs="Times New Roman" w:hint="default"/>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21" w15:restartNumberingAfterBreak="0">
    <w:nsid w:val="4C1BAE26"/>
    <w:multiLevelType w:val="multilevel"/>
    <w:tmpl w:val="4C1BAE26"/>
    <w:lvl w:ilvl="0">
      <w:start w:val="4"/>
      <w:numFmt w:val="decimal"/>
      <w:lvlText w:val="%1"/>
      <w:lvlJc w:val="left"/>
      <w:pPr>
        <w:ind w:left="620" w:hanging="420"/>
        <w:jc w:val="left"/>
      </w:pPr>
      <w:rPr>
        <w:rFonts w:hint="default"/>
        <w:lang w:val="en-US" w:eastAsia="en-US" w:bidi="en-US"/>
      </w:rPr>
    </w:lvl>
    <w:lvl w:ilvl="1">
      <w:start w:val="3"/>
      <w:numFmt w:val="decimal"/>
      <w:lvlText w:val="%1.%2"/>
      <w:lvlJc w:val="left"/>
      <w:pPr>
        <w:ind w:left="620" w:hanging="420"/>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409" w:hanging="420"/>
      </w:pPr>
      <w:rPr>
        <w:rFonts w:hint="default"/>
        <w:lang w:val="en-US" w:eastAsia="en-US" w:bidi="en-US"/>
      </w:rPr>
    </w:lvl>
    <w:lvl w:ilvl="3">
      <w:numFmt w:val="bullet"/>
      <w:lvlText w:val="•"/>
      <w:lvlJc w:val="left"/>
      <w:pPr>
        <w:ind w:left="3303" w:hanging="420"/>
      </w:pPr>
      <w:rPr>
        <w:rFonts w:hint="default"/>
        <w:lang w:val="en-US" w:eastAsia="en-US" w:bidi="en-US"/>
      </w:rPr>
    </w:lvl>
    <w:lvl w:ilvl="4">
      <w:numFmt w:val="bullet"/>
      <w:lvlText w:val="•"/>
      <w:lvlJc w:val="left"/>
      <w:pPr>
        <w:ind w:left="4198" w:hanging="420"/>
      </w:pPr>
      <w:rPr>
        <w:rFonts w:hint="default"/>
        <w:lang w:val="en-US" w:eastAsia="en-US" w:bidi="en-US"/>
      </w:rPr>
    </w:lvl>
    <w:lvl w:ilvl="5">
      <w:numFmt w:val="bullet"/>
      <w:lvlText w:val="•"/>
      <w:lvlJc w:val="left"/>
      <w:pPr>
        <w:ind w:left="5093" w:hanging="420"/>
      </w:pPr>
      <w:rPr>
        <w:rFonts w:hint="default"/>
        <w:lang w:val="en-US" w:eastAsia="en-US" w:bidi="en-US"/>
      </w:rPr>
    </w:lvl>
    <w:lvl w:ilvl="6">
      <w:numFmt w:val="bullet"/>
      <w:lvlText w:val="•"/>
      <w:lvlJc w:val="left"/>
      <w:pPr>
        <w:ind w:left="5987" w:hanging="420"/>
      </w:pPr>
      <w:rPr>
        <w:rFonts w:hint="default"/>
        <w:lang w:val="en-US" w:eastAsia="en-US" w:bidi="en-US"/>
      </w:rPr>
    </w:lvl>
    <w:lvl w:ilvl="7">
      <w:numFmt w:val="bullet"/>
      <w:lvlText w:val="•"/>
      <w:lvlJc w:val="left"/>
      <w:pPr>
        <w:ind w:left="6882" w:hanging="420"/>
      </w:pPr>
      <w:rPr>
        <w:rFonts w:hint="default"/>
        <w:lang w:val="en-US" w:eastAsia="en-US" w:bidi="en-US"/>
      </w:rPr>
    </w:lvl>
    <w:lvl w:ilvl="8">
      <w:numFmt w:val="bullet"/>
      <w:lvlText w:val="•"/>
      <w:lvlJc w:val="left"/>
      <w:pPr>
        <w:ind w:left="7777" w:hanging="420"/>
      </w:pPr>
      <w:rPr>
        <w:rFonts w:hint="default"/>
        <w:lang w:val="en-US" w:eastAsia="en-US" w:bidi="en-US"/>
      </w:rPr>
    </w:lvl>
  </w:abstractNum>
  <w:abstractNum w:abstractNumId="22" w15:restartNumberingAfterBreak="0">
    <w:nsid w:val="4D4DC07F"/>
    <w:multiLevelType w:val="multilevel"/>
    <w:tmpl w:val="4D4DC07F"/>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23" w15:restartNumberingAfterBreak="0">
    <w:nsid w:val="51684E56"/>
    <w:multiLevelType w:val="multilevel"/>
    <w:tmpl w:val="22AC8624"/>
    <w:lvl w:ilvl="0">
      <w:start w:val="4"/>
      <w:numFmt w:val="decimal"/>
      <w:lvlText w:val="%1"/>
      <w:lvlJc w:val="left"/>
      <w:pPr>
        <w:ind w:left="360" w:hanging="360"/>
      </w:pPr>
      <w:rPr>
        <w:rFonts w:hint="default"/>
      </w:rPr>
    </w:lvl>
    <w:lvl w:ilvl="1">
      <w:start w:val="1"/>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380" w:hanging="144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916" w:hanging="1800"/>
      </w:pPr>
      <w:rPr>
        <w:rFonts w:hint="default"/>
      </w:rPr>
    </w:lvl>
    <w:lvl w:ilvl="8">
      <w:start w:val="1"/>
      <w:numFmt w:val="decimal"/>
      <w:lvlText w:val="%1.%2.%3.%4.%5.%6.%7.%8.%9"/>
      <w:lvlJc w:val="left"/>
      <w:pPr>
        <w:ind w:left="6504" w:hanging="1800"/>
      </w:pPr>
      <w:rPr>
        <w:rFonts w:hint="default"/>
      </w:rPr>
    </w:lvl>
  </w:abstractNum>
  <w:abstractNum w:abstractNumId="24" w15:restartNumberingAfterBreak="0">
    <w:nsid w:val="59ADCABA"/>
    <w:multiLevelType w:val="multilevel"/>
    <w:tmpl w:val="59ADCABA"/>
    <w:lvl w:ilvl="0">
      <w:start w:val="4"/>
      <w:numFmt w:val="decimal"/>
      <w:lvlText w:val="%1"/>
      <w:lvlJc w:val="left"/>
      <w:pPr>
        <w:ind w:left="1309" w:hanging="389"/>
        <w:jc w:val="left"/>
      </w:pPr>
      <w:rPr>
        <w:rFonts w:hint="default"/>
        <w:lang w:val="en-US" w:eastAsia="en-US" w:bidi="en-US"/>
      </w:rPr>
    </w:lvl>
    <w:lvl w:ilvl="1">
      <w:start w:val="4"/>
      <w:numFmt w:val="decimal"/>
      <w:lvlText w:val="%1.%2"/>
      <w:lvlJc w:val="left"/>
      <w:pPr>
        <w:ind w:left="1309" w:hanging="389"/>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953" w:hanging="389"/>
      </w:pPr>
      <w:rPr>
        <w:rFonts w:hint="default"/>
        <w:lang w:val="en-US" w:eastAsia="en-US" w:bidi="en-US"/>
      </w:rPr>
    </w:lvl>
    <w:lvl w:ilvl="3">
      <w:numFmt w:val="bullet"/>
      <w:lvlText w:val="•"/>
      <w:lvlJc w:val="left"/>
      <w:pPr>
        <w:ind w:left="3779" w:hanging="389"/>
      </w:pPr>
      <w:rPr>
        <w:rFonts w:hint="default"/>
        <w:lang w:val="en-US" w:eastAsia="en-US" w:bidi="en-US"/>
      </w:rPr>
    </w:lvl>
    <w:lvl w:ilvl="4">
      <w:numFmt w:val="bullet"/>
      <w:lvlText w:val="•"/>
      <w:lvlJc w:val="left"/>
      <w:pPr>
        <w:ind w:left="4606" w:hanging="389"/>
      </w:pPr>
      <w:rPr>
        <w:rFonts w:hint="default"/>
        <w:lang w:val="en-US" w:eastAsia="en-US" w:bidi="en-US"/>
      </w:rPr>
    </w:lvl>
    <w:lvl w:ilvl="5">
      <w:numFmt w:val="bullet"/>
      <w:lvlText w:val="•"/>
      <w:lvlJc w:val="left"/>
      <w:pPr>
        <w:ind w:left="5433" w:hanging="389"/>
      </w:pPr>
      <w:rPr>
        <w:rFonts w:hint="default"/>
        <w:lang w:val="en-US" w:eastAsia="en-US" w:bidi="en-US"/>
      </w:rPr>
    </w:lvl>
    <w:lvl w:ilvl="6">
      <w:numFmt w:val="bullet"/>
      <w:lvlText w:val="•"/>
      <w:lvlJc w:val="left"/>
      <w:pPr>
        <w:ind w:left="6259" w:hanging="389"/>
      </w:pPr>
      <w:rPr>
        <w:rFonts w:hint="default"/>
        <w:lang w:val="en-US" w:eastAsia="en-US" w:bidi="en-US"/>
      </w:rPr>
    </w:lvl>
    <w:lvl w:ilvl="7">
      <w:numFmt w:val="bullet"/>
      <w:lvlText w:val="•"/>
      <w:lvlJc w:val="left"/>
      <w:pPr>
        <w:ind w:left="7086" w:hanging="389"/>
      </w:pPr>
      <w:rPr>
        <w:rFonts w:hint="default"/>
        <w:lang w:val="en-US" w:eastAsia="en-US" w:bidi="en-US"/>
      </w:rPr>
    </w:lvl>
    <w:lvl w:ilvl="8">
      <w:numFmt w:val="bullet"/>
      <w:lvlText w:val="•"/>
      <w:lvlJc w:val="left"/>
      <w:pPr>
        <w:ind w:left="7913" w:hanging="389"/>
      </w:pPr>
      <w:rPr>
        <w:rFonts w:hint="default"/>
        <w:lang w:val="en-US" w:eastAsia="en-US" w:bidi="en-US"/>
      </w:rPr>
    </w:lvl>
  </w:abstractNum>
  <w:abstractNum w:abstractNumId="25" w15:restartNumberingAfterBreak="0">
    <w:nsid w:val="5A241D34"/>
    <w:multiLevelType w:val="multilevel"/>
    <w:tmpl w:val="5A241D34"/>
    <w:lvl w:ilvl="0">
      <w:start w:val="1"/>
      <w:numFmt w:val="decimal"/>
      <w:lvlText w:val="%1."/>
      <w:lvlJc w:val="left"/>
      <w:pPr>
        <w:ind w:left="560" w:hanging="360"/>
        <w:jc w:val="left"/>
      </w:pPr>
      <w:rPr>
        <w:rFonts w:hint="default"/>
        <w:spacing w:val="-2"/>
        <w:w w:val="99"/>
        <w:lang w:val="en-US" w:eastAsia="en-US" w:bidi="en-US"/>
      </w:rPr>
    </w:lvl>
    <w:lvl w:ilvl="1">
      <w:start w:val="1"/>
      <w:numFmt w:val="decimal"/>
      <w:lvlText w:val="%2)"/>
      <w:lvlJc w:val="left"/>
      <w:pPr>
        <w:ind w:left="560" w:hanging="286"/>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2361" w:hanging="286"/>
      </w:pPr>
      <w:rPr>
        <w:rFonts w:hint="default"/>
        <w:lang w:val="en-US" w:eastAsia="en-US" w:bidi="en-US"/>
      </w:rPr>
    </w:lvl>
    <w:lvl w:ilvl="3">
      <w:numFmt w:val="bullet"/>
      <w:lvlText w:val="•"/>
      <w:lvlJc w:val="left"/>
      <w:pPr>
        <w:ind w:left="3261" w:hanging="286"/>
      </w:pPr>
      <w:rPr>
        <w:rFonts w:hint="default"/>
        <w:lang w:val="en-US" w:eastAsia="en-US" w:bidi="en-US"/>
      </w:rPr>
    </w:lvl>
    <w:lvl w:ilvl="4">
      <w:numFmt w:val="bullet"/>
      <w:lvlText w:val="•"/>
      <w:lvlJc w:val="left"/>
      <w:pPr>
        <w:ind w:left="4162" w:hanging="286"/>
      </w:pPr>
      <w:rPr>
        <w:rFonts w:hint="default"/>
        <w:lang w:val="en-US" w:eastAsia="en-US" w:bidi="en-US"/>
      </w:rPr>
    </w:lvl>
    <w:lvl w:ilvl="5">
      <w:numFmt w:val="bullet"/>
      <w:lvlText w:val="•"/>
      <w:lvlJc w:val="left"/>
      <w:pPr>
        <w:ind w:left="5063" w:hanging="286"/>
      </w:pPr>
      <w:rPr>
        <w:rFonts w:hint="default"/>
        <w:lang w:val="en-US" w:eastAsia="en-US" w:bidi="en-US"/>
      </w:rPr>
    </w:lvl>
    <w:lvl w:ilvl="6">
      <w:numFmt w:val="bullet"/>
      <w:lvlText w:val="•"/>
      <w:lvlJc w:val="left"/>
      <w:pPr>
        <w:ind w:left="5963" w:hanging="286"/>
      </w:pPr>
      <w:rPr>
        <w:rFonts w:hint="default"/>
        <w:lang w:val="en-US" w:eastAsia="en-US" w:bidi="en-US"/>
      </w:rPr>
    </w:lvl>
    <w:lvl w:ilvl="7">
      <w:numFmt w:val="bullet"/>
      <w:lvlText w:val="•"/>
      <w:lvlJc w:val="left"/>
      <w:pPr>
        <w:ind w:left="6864" w:hanging="286"/>
      </w:pPr>
      <w:rPr>
        <w:rFonts w:hint="default"/>
        <w:lang w:val="en-US" w:eastAsia="en-US" w:bidi="en-US"/>
      </w:rPr>
    </w:lvl>
    <w:lvl w:ilvl="8">
      <w:numFmt w:val="bullet"/>
      <w:lvlText w:val="•"/>
      <w:lvlJc w:val="left"/>
      <w:pPr>
        <w:ind w:left="7765" w:hanging="286"/>
      </w:pPr>
      <w:rPr>
        <w:rFonts w:hint="default"/>
        <w:lang w:val="en-US" w:eastAsia="en-US" w:bidi="en-US"/>
      </w:rPr>
    </w:lvl>
  </w:abstractNum>
  <w:abstractNum w:abstractNumId="26" w15:restartNumberingAfterBreak="0">
    <w:nsid w:val="5B551557"/>
    <w:multiLevelType w:val="multilevel"/>
    <w:tmpl w:val="9882373E"/>
    <w:lvl w:ilvl="0">
      <w:start w:val="5"/>
      <w:numFmt w:val="decimal"/>
      <w:lvlText w:val="%1"/>
      <w:lvlJc w:val="left"/>
      <w:pPr>
        <w:ind w:left="360" w:hanging="360"/>
      </w:pPr>
      <w:rPr>
        <w:rFonts w:hint="default"/>
      </w:rPr>
    </w:lvl>
    <w:lvl w:ilvl="1">
      <w:start w:val="1"/>
      <w:numFmt w:val="decimal"/>
      <w:lvlText w:val="%1.%2"/>
      <w:lvlJc w:val="left"/>
      <w:pPr>
        <w:ind w:left="919" w:hanging="360"/>
      </w:pPr>
      <w:rPr>
        <w:rFonts w:hint="default"/>
      </w:rPr>
    </w:lvl>
    <w:lvl w:ilvl="2">
      <w:start w:val="1"/>
      <w:numFmt w:val="decimal"/>
      <w:lvlText w:val="%1.%2.%3"/>
      <w:lvlJc w:val="left"/>
      <w:pPr>
        <w:ind w:left="1838" w:hanging="720"/>
      </w:pPr>
      <w:rPr>
        <w:rFonts w:hint="default"/>
      </w:rPr>
    </w:lvl>
    <w:lvl w:ilvl="3">
      <w:start w:val="1"/>
      <w:numFmt w:val="decimal"/>
      <w:lvlText w:val="%1.%2.%3.%4"/>
      <w:lvlJc w:val="left"/>
      <w:pPr>
        <w:ind w:left="2397" w:hanging="720"/>
      </w:pPr>
      <w:rPr>
        <w:rFonts w:hint="default"/>
      </w:rPr>
    </w:lvl>
    <w:lvl w:ilvl="4">
      <w:start w:val="1"/>
      <w:numFmt w:val="decimal"/>
      <w:lvlText w:val="%1.%2.%3.%4.%5"/>
      <w:lvlJc w:val="left"/>
      <w:pPr>
        <w:ind w:left="3316" w:hanging="1080"/>
      </w:pPr>
      <w:rPr>
        <w:rFonts w:hint="default"/>
      </w:rPr>
    </w:lvl>
    <w:lvl w:ilvl="5">
      <w:start w:val="1"/>
      <w:numFmt w:val="decimal"/>
      <w:lvlText w:val="%1.%2.%3.%4.%5.%6"/>
      <w:lvlJc w:val="left"/>
      <w:pPr>
        <w:ind w:left="4235" w:hanging="1440"/>
      </w:pPr>
      <w:rPr>
        <w:rFonts w:hint="default"/>
      </w:rPr>
    </w:lvl>
    <w:lvl w:ilvl="6">
      <w:start w:val="1"/>
      <w:numFmt w:val="decimal"/>
      <w:lvlText w:val="%1.%2.%3.%4.%5.%6.%7"/>
      <w:lvlJc w:val="left"/>
      <w:pPr>
        <w:ind w:left="4794" w:hanging="1440"/>
      </w:pPr>
      <w:rPr>
        <w:rFonts w:hint="default"/>
      </w:rPr>
    </w:lvl>
    <w:lvl w:ilvl="7">
      <w:start w:val="1"/>
      <w:numFmt w:val="decimal"/>
      <w:lvlText w:val="%1.%2.%3.%4.%5.%6.%7.%8"/>
      <w:lvlJc w:val="left"/>
      <w:pPr>
        <w:ind w:left="5713" w:hanging="1800"/>
      </w:pPr>
      <w:rPr>
        <w:rFonts w:hint="default"/>
      </w:rPr>
    </w:lvl>
    <w:lvl w:ilvl="8">
      <w:start w:val="1"/>
      <w:numFmt w:val="decimal"/>
      <w:lvlText w:val="%1.%2.%3.%4.%5.%6.%7.%8.%9"/>
      <w:lvlJc w:val="left"/>
      <w:pPr>
        <w:ind w:left="6272" w:hanging="1800"/>
      </w:pPr>
      <w:rPr>
        <w:rFonts w:hint="default"/>
      </w:rPr>
    </w:lvl>
  </w:abstractNum>
  <w:abstractNum w:abstractNumId="27" w15:restartNumberingAfterBreak="0">
    <w:nsid w:val="60382F6E"/>
    <w:multiLevelType w:val="multilevel"/>
    <w:tmpl w:val="60382F6E"/>
    <w:lvl w:ilvl="0">
      <w:start w:val="1"/>
      <w:numFmt w:val="decimal"/>
      <w:lvlText w:val="%1."/>
      <w:lvlJc w:val="left"/>
      <w:pPr>
        <w:ind w:left="440" w:hanging="240"/>
        <w:jc w:val="left"/>
      </w:pPr>
      <w:rPr>
        <w:rFonts w:ascii="Times New Roman" w:eastAsia="Times New Roman" w:hAnsi="Times New Roman" w:cs="Times New Roman" w:hint="default"/>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28" w15:restartNumberingAfterBreak="0">
    <w:nsid w:val="629F7852"/>
    <w:multiLevelType w:val="multilevel"/>
    <w:tmpl w:val="629F7852"/>
    <w:lvl w:ilvl="0">
      <w:start w:val="8"/>
      <w:numFmt w:val="decimal"/>
      <w:lvlText w:val="%1"/>
      <w:lvlJc w:val="left"/>
      <w:pPr>
        <w:ind w:left="620" w:hanging="420"/>
        <w:jc w:val="left"/>
      </w:pPr>
      <w:rPr>
        <w:rFonts w:hint="default"/>
        <w:lang w:val="en-US" w:eastAsia="en-US" w:bidi="en-US"/>
      </w:rPr>
    </w:lvl>
    <w:lvl w:ilvl="1">
      <w:start w:val="1"/>
      <w:numFmt w:val="decimal"/>
      <w:lvlText w:val="%1.%2"/>
      <w:lvlJc w:val="left"/>
      <w:pPr>
        <w:ind w:left="620" w:hanging="420"/>
        <w:jc w:val="left"/>
      </w:pPr>
      <w:rPr>
        <w:rFonts w:ascii="Times New Roman" w:eastAsia="Times New Roman" w:hAnsi="Times New Roman" w:cs="Times New Roman" w:hint="default"/>
        <w:b/>
        <w:bCs/>
        <w:spacing w:val="0"/>
        <w:w w:val="100"/>
        <w:sz w:val="28"/>
        <w:szCs w:val="28"/>
        <w:lang w:val="en-US" w:eastAsia="en-US" w:bidi="en-US"/>
      </w:rPr>
    </w:lvl>
    <w:lvl w:ilvl="2">
      <w:numFmt w:val="bullet"/>
      <w:lvlText w:val=""/>
      <w:lvlJc w:val="left"/>
      <w:pPr>
        <w:ind w:left="920" w:hanging="360"/>
      </w:pPr>
      <w:rPr>
        <w:rFonts w:ascii="Symbol" w:eastAsia="Symbol" w:hAnsi="Symbol" w:cs="Symbol"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29" w15:restartNumberingAfterBreak="0">
    <w:nsid w:val="72183CF9"/>
    <w:multiLevelType w:val="multilevel"/>
    <w:tmpl w:val="72183CF9"/>
    <w:lvl w:ilvl="0">
      <w:start w:val="1"/>
      <w:numFmt w:val="decimal"/>
      <w:lvlText w:val="%1"/>
      <w:lvlJc w:val="left"/>
      <w:pPr>
        <w:ind w:left="3081" w:hanging="2463"/>
        <w:jc w:val="left"/>
      </w:pPr>
      <w:rPr>
        <w:rFonts w:ascii="Times New Roman" w:eastAsia="Times New Roman" w:hAnsi="Times New Roman" w:cs="Times New Roman" w:hint="default"/>
        <w:spacing w:val="-1"/>
        <w:w w:val="99"/>
        <w:sz w:val="24"/>
        <w:szCs w:val="24"/>
        <w:lang w:val="en-US" w:eastAsia="en-US" w:bidi="en-US"/>
      </w:rPr>
    </w:lvl>
    <w:lvl w:ilvl="1">
      <w:numFmt w:val="bullet"/>
      <w:lvlText w:val="•"/>
      <w:lvlJc w:val="left"/>
      <w:pPr>
        <w:ind w:left="3728" w:hanging="2463"/>
      </w:pPr>
      <w:rPr>
        <w:rFonts w:hint="default"/>
        <w:lang w:val="en-US" w:eastAsia="en-US" w:bidi="en-US"/>
      </w:rPr>
    </w:lvl>
    <w:lvl w:ilvl="2">
      <w:numFmt w:val="bullet"/>
      <w:lvlText w:val="•"/>
      <w:lvlJc w:val="left"/>
      <w:pPr>
        <w:ind w:left="4377" w:hanging="2463"/>
      </w:pPr>
      <w:rPr>
        <w:rFonts w:hint="default"/>
        <w:lang w:val="en-US" w:eastAsia="en-US" w:bidi="en-US"/>
      </w:rPr>
    </w:lvl>
    <w:lvl w:ilvl="3">
      <w:numFmt w:val="bullet"/>
      <w:lvlText w:val="•"/>
      <w:lvlJc w:val="left"/>
      <w:pPr>
        <w:ind w:left="5025" w:hanging="2463"/>
      </w:pPr>
      <w:rPr>
        <w:rFonts w:hint="default"/>
        <w:lang w:val="en-US" w:eastAsia="en-US" w:bidi="en-US"/>
      </w:rPr>
    </w:lvl>
    <w:lvl w:ilvl="4">
      <w:numFmt w:val="bullet"/>
      <w:lvlText w:val="•"/>
      <w:lvlJc w:val="left"/>
      <w:pPr>
        <w:ind w:left="5674" w:hanging="2463"/>
      </w:pPr>
      <w:rPr>
        <w:rFonts w:hint="default"/>
        <w:lang w:val="en-US" w:eastAsia="en-US" w:bidi="en-US"/>
      </w:rPr>
    </w:lvl>
    <w:lvl w:ilvl="5">
      <w:numFmt w:val="bullet"/>
      <w:lvlText w:val="•"/>
      <w:lvlJc w:val="left"/>
      <w:pPr>
        <w:ind w:left="6323" w:hanging="2463"/>
      </w:pPr>
      <w:rPr>
        <w:rFonts w:hint="default"/>
        <w:lang w:val="en-US" w:eastAsia="en-US" w:bidi="en-US"/>
      </w:rPr>
    </w:lvl>
    <w:lvl w:ilvl="6">
      <w:numFmt w:val="bullet"/>
      <w:lvlText w:val="•"/>
      <w:lvlJc w:val="left"/>
      <w:pPr>
        <w:ind w:left="6971" w:hanging="2463"/>
      </w:pPr>
      <w:rPr>
        <w:rFonts w:hint="default"/>
        <w:lang w:val="en-US" w:eastAsia="en-US" w:bidi="en-US"/>
      </w:rPr>
    </w:lvl>
    <w:lvl w:ilvl="7">
      <w:numFmt w:val="bullet"/>
      <w:lvlText w:val="•"/>
      <w:lvlJc w:val="left"/>
      <w:pPr>
        <w:ind w:left="7620" w:hanging="2463"/>
      </w:pPr>
      <w:rPr>
        <w:rFonts w:hint="default"/>
        <w:lang w:val="en-US" w:eastAsia="en-US" w:bidi="en-US"/>
      </w:rPr>
    </w:lvl>
    <w:lvl w:ilvl="8">
      <w:numFmt w:val="bullet"/>
      <w:lvlText w:val="•"/>
      <w:lvlJc w:val="left"/>
      <w:pPr>
        <w:ind w:left="8269" w:hanging="2463"/>
      </w:pPr>
      <w:rPr>
        <w:rFonts w:hint="default"/>
        <w:lang w:val="en-US" w:eastAsia="en-US" w:bidi="en-US"/>
      </w:rPr>
    </w:lvl>
  </w:abstractNum>
  <w:abstractNum w:abstractNumId="30" w15:restartNumberingAfterBreak="0">
    <w:nsid w:val="77ECEA79"/>
    <w:multiLevelType w:val="multilevel"/>
    <w:tmpl w:val="77ECEA79"/>
    <w:lvl w:ilvl="0">
      <w:numFmt w:val="bullet"/>
      <w:lvlText w:val=""/>
      <w:lvlJc w:val="left"/>
      <w:pPr>
        <w:ind w:left="920" w:hanging="360"/>
      </w:pPr>
      <w:rPr>
        <w:rFonts w:ascii="Symbol" w:eastAsia="Symbol" w:hAnsi="Symbol" w:cs="Symbol" w:hint="default"/>
        <w:w w:val="100"/>
        <w:sz w:val="24"/>
        <w:szCs w:val="24"/>
        <w:lang w:val="en-US" w:eastAsia="en-US" w:bidi="en-US"/>
      </w:rPr>
    </w:lvl>
    <w:lvl w:ilvl="1">
      <w:numFmt w:val="bullet"/>
      <w:lvlText w:val="•"/>
      <w:lvlJc w:val="left"/>
      <w:pPr>
        <w:ind w:left="1784" w:hanging="360"/>
      </w:pPr>
      <w:rPr>
        <w:rFonts w:hint="default"/>
        <w:lang w:val="en-US" w:eastAsia="en-US" w:bidi="en-US"/>
      </w:rPr>
    </w:lvl>
    <w:lvl w:ilvl="2">
      <w:numFmt w:val="bullet"/>
      <w:lvlText w:val="•"/>
      <w:lvlJc w:val="left"/>
      <w:pPr>
        <w:ind w:left="2649" w:hanging="360"/>
      </w:pPr>
      <w:rPr>
        <w:rFonts w:hint="default"/>
        <w:lang w:val="en-US" w:eastAsia="en-US" w:bidi="en-US"/>
      </w:rPr>
    </w:lvl>
    <w:lvl w:ilvl="3">
      <w:numFmt w:val="bullet"/>
      <w:lvlText w:val="•"/>
      <w:lvlJc w:val="left"/>
      <w:pPr>
        <w:ind w:left="3513" w:hanging="360"/>
      </w:pPr>
      <w:rPr>
        <w:rFonts w:hint="default"/>
        <w:lang w:val="en-US" w:eastAsia="en-US" w:bidi="en-US"/>
      </w:rPr>
    </w:lvl>
    <w:lvl w:ilvl="4">
      <w:numFmt w:val="bullet"/>
      <w:lvlText w:val="•"/>
      <w:lvlJc w:val="left"/>
      <w:pPr>
        <w:ind w:left="4378" w:hanging="360"/>
      </w:pPr>
      <w:rPr>
        <w:rFonts w:hint="default"/>
        <w:lang w:val="en-US" w:eastAsia="en-US" w:bidi="en-US"/>
      </w:rPr>
    </w:lvl>
    <w:lvl w:ilvl="5">
      <w:numFmt w:val="bullet"/>
      <w:lvlText w:val="•"/>
      <w:lvlJc w:val="left"/>
      <w:pPr>
        <w:ind w:left="5243" w:hanging="360"/>
      </w:pPr>
      <w:rPr>
        <w:rFonts w:hint="default"/>
        <w:lang w:val="en-US" w:eastAsia="en-US" w:bidi="en-US"/>
      </w:rPr>
    </w:lvl>
    <w:lvl w:ilvl="6">
      <w:numFmt w:val="bullet"/>
      <w:lvlText w:val="•"/>
      <w:lvlJc w:val="left"/>
      <w:pPr>
        <w:ind w:left="6107" w:hanging="360"/>
      </w:pPr>
      <w:rPr>
        <w:rFonts w:hint="default"/>
        <w:lang w:val="en-US" w:eastAsia="en-US" w:bidi="en-US"/>
      </w:rPr>
    </w:lvl>
    <w:lvl w:ilvl="7">
      <w:numFmt w:val="bullet"/>
      <w:lvlText w:val="•"/>
      <w:lvlJc w:val="left"/>
      <w:pPr>
        <w:ind w:left="6972" w:hanging="360"/>
      </w:pPr>
      <w:rPr>
        <w:rFonts w:hint="default"/>
        <w:lang w:val="en-US" w:eastAsia="en-US" w:bidi="en-US"/>
      </w:rPr>
    </w:lvl>
    <w:lvl w:ilvl="8">
      <w:numFmt w:val="bullet"/>
      <w:lvlText w:val="•"/>
      <w:lvlJc w:val="left"/>
      <w:pPr>
        <w:ind w:left="7837" w:hanging="360"/>
      </w:pPr>
      <w:rPr>
        <w:rFonts w:hint="default"/>
        <w:lang w:val="en-US" w:eastAsia="en-US" w:bidi="en-US"/>
      </w:rPr>
    </w:lvl>
  </w:abstractNum>
  <w:abstractNum w:abstractNumId="31" w15:restartNumberingAfterBreak="0">
    <w:nsid w:val="7C246926"/>
    <w:multiLevelType w:val="multilevel"/>
    <w:tmpl w:val="7C246926"/>
    <w:lvl w:ilvl="0">
      <w:start w:val="5"/>
      <w:numFmt w:val="decimal"/>
      <w:lvlText w:val="%1"/>
      <w:lvlJc w:val="left"/>
      <w:pPr>
        <w:ind w:left="622" w:hanging="423"/>
        <w:jc w:val="left"/>
      </w:pPr>
      <w:rPr>
        <w:rFonts w:hint="default"/>
        <w:lang w:val="en-US" w:eastAsia="en-US" w:bidi="en-US"/>
      </w:rPr>
    </w:lvl>
    <w:lvl w:ilvl="1">
      <w:start w:val="1"/>
      <w:numFmt w:val="decimal"/>
      <w:lvlText w:val="%1.%2"/>
      <w:lvlJc w:val="left"/>
      <w:pPr>
        <w:ind w:left="62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40" w:hanging="360"/>
      </w:pPr>
      <w:rPr>
        <w:rFonts w:ascii="Symbol" w:eastAsia="Symbol" w:hAnsi="Symbol" w:cs="Symbol" w:hint="default"/>
        <w:w w:val="100"/>
        <w:sz w:val="24"/>
        <w:szCs w:val="24"/>
        <w:lang w:val="en-US" w:eastAsia="en-US" w:bidi="en-US"/>
      </w:rPr>
    </w:lvl>
    <w:lvl w:ilvl="3">
      <w:numFmt w:val="bullet"/>
      <w:lvlText w:val="•"/>
      <w:lvlJc w:val="left"/>
      <w:pPr>
        <w:ind w:left="3401" w:hanging="360"/>
      </w:pPr>
      <w:rPr>
        <w:rFonts w:hint="default"/>
        <w:lang w:val="en-US" w:eastAsia="en-US" w:bidi="en-US"/>
      </w:rPr>
    </w:lvl>
    <w:lvl w:ilvl="4">
      <w:numFmt w:val="bullet"/>
      <w:lvlText w:val="•"/>
      <w:lvlJc w:val="left"/>
      <w:pPr>
        <w:ind w:left="4282" w:hanging="360"/>
      </w:pPr>
      <w:rPr>
        <w:rFonts w:hint="default"/>
        <w:lang w:val="en-US" w:eastAsia="en-US" w:bidi="en-US"/>
      </w:rPr>
    </w:lvl>
    <w:lvl w:ilvl="5">
      <w:numFmt w:val="bullet"/>
      <w:lvlText w:val="•"/>
      <w:lvlJc w:val="left"/>
      <w:pPr>
        <w:ind w:left="5162" w:hanging="360"/>
      </w:pPr>
      <w:rPr>
        <w:rFonts w:hint="default"/>
        <w:lang w:val="en-US" w:eastAsia="en-US" w:bidi="en-US"/>
      </w:rPr>
    </w:lvl>
    <w:lvl w:ilvl="6">
      <w:numFmt w:val="bullet"/>
      <w:lvlText w:val="•"/>
      <w:lvlJc w:val="left"/>
      <w:pPr>
        <w:ind w:left="6043" w:hanging="360"/>
      </w:pPr>
      <w:rPr>
        <w:rFonts w:hint="default"/>
        <w:lang w:val="en-US" w:eastAsia="en-US" w:bidi="en-US"/>
      </w:rPr>
    </w:lvl>
    <w:lvl w:ilvl="7">
      <w:numFmt w:val="bullet"/>
      <w:lvlText w:val="•"/>
      <w:lvlJc w:val="left"/>
      <w:pPr>
        <w:ind w:left="6924" w:hanging="360"/>
      </w:pPr>
      <w:rPr>
        <w:rFonts w:hint="default"/>
        <w:lang w:val="en-US" w:eastAsia="en-US" w:bidi="en-US"/>
      </w:rPr>
    </w:lvl>
    <w:lvl w:ilvl="8">
      <w:numFmt w:val="bullet"/>
      <w:lvlText w:val="•"/>
      <w:lvlJc w:val="left"/>
      <w:pPr>
        <w:ind w:left="7804" w:hanging="360"/>
      </w:pPr>
      <w:rPr>
        <w:rFonts w:hint="default"/>
        <w:lang w:val="en-US" w:eastAsia="en-US" w:bidi="en-US"/>
      </w:rPr>
    </w:lvl>
  </w:abstractNum>
  <w:num w:numId="1">
    <w:abstractNumId w:val="12"/>
  </w:num>
  <w:num w:numId="2">
    <w:abstractNumId w:val="8"/>
  </w:num>
  <w:num w:numId="3">
    <w:abstractNumId w:val="24"/>
  </w:num>
  <w:num w:numId="4">
    <w:abstractNumId w:val="6"/>
  </w:num>
  <w:num w:numId="5">
    <w:abstractNumId w:val="4"/>
  </w:num>
  <w:num w:numId="6">
    <w:abstractNumId w:val="14"/>
  </w:num>
  <w:num w:numId="7">
    <w:abstractNumId w:val="17"/>
  </w:num>
  <w:num w:numId="8">
    <w:abstractNumId w:val="29"/>
  </w:num>
  <w:num w:numId="9">
    <w:abstractNumId w:val="13"/>
  </w:num>
  <w:num w:numId="10">
    <w:abstractNumId w:val="0"/>
  </w:num>
  <w:num w:numId="11">
    <w:abstractNumId w:val="18"/>
  </w:num>
  <w:num w:numId="12">
    <w:abstractNumId w:val="25"/>
  </w:num>
  <w:num w:numId="13">
    <w:abstractNumId w:val="7"/>
  </w:num>
  <w:num w:numId="14">
    <w:abstractNumId w:val="22"/>
  </w:num>
  <w:num w:numId="15">
    <w:abstractNumId w:val="11"/>
  </w:num>
  <w:num w:numId="16">
    <w:abstractNumId w:val="16"/>
  </w:num>
  <w:num w:numId="17">
    <w:abstractNumId w:val="10"/>
  </w:num>
  <w:num w:numId="18">
    <w:abstractNumId w:val="9"/>
  </w:num>
  <w:num w:numId="19">
    <w:abstractNumId w:val="2"/>
  </w:num>
  <w:num w:numId="20">
    <w:abstractNumId w:val="21"/>
  </w:num>
  <w:num w:numId="21">
    <w:abstractNumId w:val="27"/>
  </w:num>
  <w:num w:numId="22">
    <w:abstractNumId w:val="15"/>
  </w:num>
  <w:num w:numId="23">
    <w:abstractNumId w:val="20"/>
  </w:num>
  <w:num w:numId="24">
    <w:abstractNumId w:val="3"/>
  </w:num>
  <w:num w:numId="25">
    <w:abstractNumId w:val="31"/>
  </w:num>
  <w:num w:numId="26">
    <w:abstractNumId w:val="30"/>
  </w:num>
  <w:num w:numId="27">
    <w:abstractNumId w:val="5"/>
  </w:num>
  <w:num w:numId="28">
    <w:abstractNumId w:val="28"/>
  </w:num>
  <w:num w:numId="29">
    <w:abstractNumId w:val="1"/>
  </w:num>
  <w:num w:numId="30">
    <w:abstractNumId w:val="19"/>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characterSpacingControl w:val="doNotCompress"/>
  <w:hdrShapeDefaults>
    <o:shapedefaults v:ext="edit" spidmax="2049"/>
  </w:hdrShapeDefaults>
  <w:footnotePr>
    <w:footnote w:id="-1"/>
    <w:footnote w:id="0"/>
  </w:footnotePr>
  <w:endnotePr>
    <w:endnote w:id="-1"/>
    <w:endnote w:id="0"/>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6EA4"/>
    <w:rsid w:val="00276EA4"/>
    <w:rsid w:val="00282785"/>
    <w:rsid w:val="00333CD8"/>
    <w:rsid w:val="00363069"/>
    <w:rsid w:val="006A5691"/>
    <w:rsid w:val="00940510"/>
    <w:rsid w:val="009C4C52"/>
    <w:rsid w:val="00AB6D1A"/>
    <w:rsid w:val="06E90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DBFA8"/>
  <w15:docId w15:val="{BEA8A76F-6E9D-4147-A9D6-8E8B020E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uiPriority w:val="1"/>
    <w:qFormat/>
    <w:pPr>
      <w:spacing w:before="61"/>
      <w:ind w:left="424" w:right="336"/>
      <w:outlineLvl w:val="0"/>
    </w:pPr>
    <w:rPr>
      <w:b/>
      <w:bCs/>
      <w:sz w:val="36"/>
      <w:szCs w:val="36"/>
    </w:rPr>
  </w:style>
  <w:style w:type="paragraph" w:styleId="Heading2">
    <w:name w:val="heading 2"/>
    <w:basedOn w:val="Normal"/>
    <w:next w:val="Normal"/>
    <w:uiPriority w:val="1"/>
    <w:qFormat/>
    <w:pPr>
      <w:ind w:left="424" w:right="566"/>
      <w:jc w:val="center"/>
      <w:outlineLvl w:val="1"/>
    </w:pPr>
    <w:rPr>
      <w:b/>
      <w:bCs/>
      <w:sz w:val="32"/>
      <w:szCs w:val="32"/>
    </w:rPr>
  </w:style>
  <w:style w:type="paragraph" w:styleId="Heading3">
    <w:name w:val="heading 3"/>
    <w:basedOn w:val="Normal"/>
    <w:next w:val="Normal"/>
    <w:uiPriority w:val="1"/>
    <w:qFormat/>
    <w:pPr>
      <w:ind w:left="620" w:hanging="421"/>
      <w:outlineLvl w:val="2"/>
    </w:pPr>
    <w:rPr>
      <w:b/>
      <w:bCs/>
      <w:sz w:val="28"/>
      <w:szCs w:val="28"/>
    </w:rPr>
  </w:style>
  <w:style w:type="paragraph" w:styleId="Heading4">
    <w:name w:val="heading 4"/>
    <w:basedOn w:val="Normal"/>
    <w:next w:val="Normal"/>
    <w:uiPriority w:val="1"/>
    <w:qFormat/>
    <w:pPr>
      <w:spacing w:line="321" w:lineRule="exact"/>
      <w:ind w:left="620" w:hanging="421"/>
      <w:outlineLvl w:val="3"/>
    </w:pPr>
    <w:rPr>
      <w:sz w:val="28"/>
      <w:szCs w:val="28"/>
    </w:rPr>
  </w:style>
  <w:style w:type="paragraph" w:styleId="Heading5">
    <w:name w:val="heading 5"/>
    <w:basedOn w:val="Normal"/>
    <w:next w:val="Normal"/>
    <w:uiPriority w:val="1"/>
    <w:qFormat/>
    <w:pPr>
      <w:ind w:left="654" w:hanging="455"/>
      <w:outlineLvl w:val="4"/>
    </w:pPr>
    <w:rPr>
      <w:b/>
      <w:bCs/>
      <w:sz w:val="26"/>
      <w:szCs w:val="26"/>
    </w:rPr>
  </w:style>
  <w:style w:type="paragraph" w:styleId="Heading6">
    <w:name w:val="heading 6"/>
    <w:basedOn w:val="Normal"/>
    <w:next w:val="Normal"/>
    <w:uiPriority w:val="1"/>
    <w:qFormat/>
    <w:pPr>
      <w:ind w:left="2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pPr>
      <w:tabs>
        <w:tab w:val="center" w:pos="4153"/>
        <w:tab w:val="right" w:pos="8306"/>
      </w:tabs>
      <w:snapToGrid w:val="0"/>
    </w:pPr>
    <w:rPr>
      <w:sz w:val="18"/>
      <w:szCs w:val="18"/>
    </w:rPr>
  </w:style>
  <w:style w:type="paragraph" w:styleId="TOC1">
    <w:name w:val="toc 1"/>
    <w:basedOn w:val="Normal"/>
    <w:next w:val="Normal"/>
    <w:uiPriority w:val="39"/>
    <w:qFormat/>
    <w:pPr>
      <w:spacing w:before="1"/>
      <w:ind w:left="560" w:right="668" w:hanging="1374"/>
    </w:pPr>
    <w:rPr>
      <w:sz w:val="26"/>
      <w:szCs w:val="26"/>
    </w:rPr>
  </w:style>
  <w:style w:type="paragraph" w:styleId="TOC2">
    <w:name w:val="toc 2"/>
    <w:basedOn w:val="Normal"/>
    <w:next w:val="Normal"/>
    <w:uiPriority w:val="39"/>
    <w:qFormat/>
    <w:pPr>
      <w:spacing w:before="1" w:line="298" w:lineRule="exact"/>
      <w:ind w:left="200"/>
    </w:pPr>
    <w:rPr>
      <w:sz w:val="26"/>
      <w:szCs w:val="26"/>
    </w:rPr>
  </w:style>
  <w:style w:type="paragraph" w:styleId="TOC3">
    <w:name w:val="toc 3"/>
    <w:basedOn w:val="Normal"/>
    <w:next w:val="Normal"/>
    <w:uiPriority w:val="39"/>
    <w:qFormat/>
    <w:pPr>
      <w:spacing w:before="1" w:line="298" w:lineRule="exact"/>
      <w:ind w:left="992" w:hanging="433"/>
    </w:pPr>
    <w:rPr>
      <w:sz w:val="26"/>
      <w:szCs w:val="26"/>
    </w:rPr>
  </w:style>
  <w:style w:type="paragraph" w:styleId="TOC4">
    <w:name w:val="toc 4"/>
    <w:basedOn w:val="Normal"/>
    <w:next w:val="Normal"/>
    <w:uiPriority w:val="1"/>
    <w:qFormat/>
    <w:pPr>
      <w:spacing w:line="298" w:lineRule="exact"/>
      <w:ind w:left="1309" w:hanging="390"/>
    </w:pPr>
    <w:rPr>
      <w:sz w:val="26"/>
      <w:szCs w:val="26"/>
    </w:rPr>
  </w:style>
  <w:style w:type="paragraph" w:styleId="TOC5">
    <w:name w:val="toc 5"/>
    <w:basedOn w:val="Normal"/>
    <w:next w:val="Normal"/>
    <w:uiPriority w:val="1"/>
    <w:qFormat/>
    <w:pPr>
      <w:spacing w:line="298" w:lineRule="exact"/>
      <w:ind w:left="1438" w:hanging="389"/>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spacing w:before="63"/>
      <w:ind w:left="50"/>
    </w:pPr>
  </w:style>
  <w:style w:type="character" w:customStyle="1" w:styleId="FooterChar">
    <w:name w:val="Footer Char"/>
    <w:link w:val="Footer"/>
  </w:style>
  <w:style w:type="paragraph" w:styleId="TOCHeading">
    <w:name w:val="TOC Heading"/>
    <w:basedOn w:val="Heading1"/>
    <w:next w:val="Normal"/>
    <w:uiPriority w:val="39"/>
    <w:unhideWhenUsed/>
    <w:qFormat/>
    <w:rsid w:val="00282785"/>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Header">
    <w:name w:val="header"/>
    <w:basedOn w:val="Normal"/>
    <w:link w:val="HeaderChar"/>
    <w:rsid w:val="009C4C52"/>
    <w:pPr>
      <w:tabs>
        <w:tab w:val="center" w:pos="4680"/>
        <w:tab w:val="right" w:pos="9360"/>
      </w:tabs>
    </w:pPr>
  </w:style>
  <w:style w:type="character" w:customStyle="1" w:styleId="HeaderChar">
    <w:name w:val="Header Char"/>
    <w:basedOn w:val="DefaultParagraphFont"/>
    <w:link w:val="Header"/>
    <w:rsid w:val="009C4C52"/>
    <w:rPr>
      <w:rFonts w:ascii="Times New Roman" w:eastAsia="Times New Roman" w:hAnsi="Times New Roman" w:cs="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en.wikipedia.org/wiki/Software_feature" TargetMode="External"/><Relationship Id="rId21" Type="http://schemas.openxmlformats.org/officeDocument/2006/relationships/hyperlink" Target="https://www.coolutils.com/" TargetMode="External"/><Relationship Id="rId42" Type="http://schemas.openxmlformats.org/officeDocument/2006/relationships/hyperlink" Target="https://en.wikipedia.org/wiki/Open_format" TargetMode="External"/><Relationship Id="rId63" Type="http://schemas.openxmlformats.org/officeDocument/2006/relationships/hyperlink" Target="https://en.wikipedia.org/wiki/XHTML" TargetMode="External"/><Relationship Id="rId84" Type="http://schemas.openxmlformats.org/officeDocument/2006/relationships/hyperlink" Target="https://en.wikipedia.org/wiki/Container_format_(digital)" TargetMode="External"/><Relationship Id="rId138" Type="http://schemas.openxmlformats.org/officeDocument/2006/relationships/hyperlink" Target="https://en.wikipedia.org/wiki/Web_application" TargetMode="External"/><Relationship Id="rId159" Type="http://schemas.openxmlformats.org/officeDocument/2006/relationships/hyperlink" Target="https://en.wikipedia.org/wiki/Debugging" TargetMode="External"/><Relationship Id="rId170" Type="http://schemas.openxmlformats.org/officeDocument/2006/relationships/hyperlink" Target="https://en.wikipedia.org/wiki/Free_and_open_source" TargetMode="External"/><Relationship Id="rId191" Type="http://schemas.openxmlformats.org/officeDocument/2006/relationships/image" Target="media/image13.png"/><Relationship Id="rId205" Type="http://schemas.openxmlformats.org/officeDocument/2006/relationships/fontTable" Target="fontTable.xml"/><Relationship Id="rId107" Type="http://schemas.openxmlformats.org/officeDocument/2006/relationships/hyperlink" Target="https://en.wikipedia.org/wiki/Version_control" TargetMode="External"/><Relationship Id="rId11" Type="http://schemas.openxmlformats.org/officeDocument/2006/relationships/hyperlink" Target="https://www.invensis.net/data-entry/outsource-sgml-conversion-services/?utm_source=invensis-blog&amp;amp;utm_campaign=blog-post&amp;amp;utm_medium=content-link&amp;amp;utm_term=5-key-strategies-successful-data-conversion" TargetMode="External"/><Relationship Id="rId32" Type="http://schemas.openxmlformats.org/officeDocument/2006/relationships/hyperlink" Target="https://en.wikipedia.org/wiki/Proprietary_format" TargetMode="External"/><Relationship Id="rId53" Type="http://schemas.openxmlformats.org/officeDocument/2006/relationships/hyperlink" Target="https://en.wikipedia.org/wiki/Binary_file" TargetMode="External"/><Relationship Id="rId74" Type="http://schemas.openxmlformats.org/officeDocument/2006/relationships/hyperlink" Target="https://en.wikipedia.org/wiki/De_facto" TargetMode="External"/><Relationship Id="rId128" Type="http://schemas.openxmlformats.org/officeDocument/2006/relationships/hyperlink" Target="https://en.wikipedia.org/wiki/Cross-platform" TargetMode="External"/><Relationship Id="rId149" Type="http://schemas.openxmlformats.org/officeDocument/2006/relationships/hyperlink" Target="https://en.wikipedia.org/wiki/Chromecast" TargetMode="External"/><Relationship Id="rId5" Type="http://schemas.openxmlformats.org/officeDocument/2006/relationships/webSettings" Target="webSettings.xml"/><Relationship Id="rId95" Type="http://schemas.openxmlformats.org/officeDocument/2006/relationships/hyperlink" Target="https://en.wikipedia.org/wiki/Linus_Torvalds" TargetMode="External"/><Relationship Id="rId160" Type="http://schemas.openxmlformats.org/officeDocument/2006/relationships/hyperlink" Target="https://en.wikipedia.org/wiki/Git" TargetMode="External"/><Relationship Id="rId181" Type="http://schemas.openxmlformats.org/officeDocument/2006/relationships/image" Target="media/image4.png"/><Relationship Id="rId22" Type="http://schemas.openxmlformats.org/officeDocument/2006/relationships/hyperlink" Target="https://ilovepdf.com/" TargetMode="External"/><Relationship Id="rId43" Type="http://schemas.openxmlformats.org/officeDocument/2006/relationships/hyperlink" Target="https://en.wikipedia.org/wiki/Adobe_Photoshop#features" TargetMode="External"/><Relationship Id="rId64" Type="http://schemas.openxmlformats.org/officeDocument/2006/relationships/hyperlink" Target="https://en.wikipedia.org/wiki/International_Organization_for_Standardization" TargetMode="External"/><Relationship Id="rId118" Type="http://schemas.openxmlformats.org/officeDocument/2006/relationships/hyperlink" Target="https://en.wikipedia.org/wiki/Task_management" TargetMode="External"/><Relationship Id="rId139" Type="http://schemas.openxmlformats.org/officeDocument/2006/relationships/hyperlink" Target="https://en.wikipedia.org/wiki/Source_code" TargetMode="External"/><Relationship Id="rId85" Type="http://schemas.openxmlformats.org/officeDocument/2006/relationships/hyperlink" Target="https://en.wikipedia.org/wiki/Container_format_(digital)" TargetMode="External"/><Relationship Id="rId150" Type="http://schemas.openxmlformats.org/officeDocument/2006/relationships/hyperlink" Target="https://en.wikipedia.org/wiki/Chromebook" TargetMode="External"/><Relationship Id="rId171" Type="http://schemas.openxmlformats.org/officeDocument/2006/relationships/hyperlink" Target="https://en.wikipedia.org/wiki/Free_and_open_source" TargetMode="External"/><Relationship Id="rId192" Type="http://schemas.openxmlformats.org/officeDocument/2006/relationships/image" Target="media/image14.png"/><Relationship Id="rId206" Type="http://schemas.openxmlformats.org/officeDocument/2006/relationships/theme" Target="theme/theme1.xml"/><Relationship Id="rId12" Type="http://schemas.openxmlformats.org/officeDocument/2006/relationships/hyperlink" Target="https://www.invensis.net/data-entry/outsource-sgml-conversion-services/?utm_source=invensis-blog&amp;amp;utm_campaign=blog-post&amp;amp;utm_medium=content-link&amp;amp;utm_term=5-key-strategies-successful-data-conversion" TargetMode="External"/><Relationship Id="rId33" Type="http://schemas.openxmlformats.org/officeDocument/2006/relationships/hyperlink" Target="https://en.wikipedia.org/wiki/Proprietary_format" TargetMode="External"/><Relationship Id="rId108" Type="http://schemas.openxmlformats.org/officeDocument/2006/relationships/hyperlink" Target="https://en.wikipedia.org/wiki/Git" TargetMode="External"/><Relationship Id="rId129" Type="http://schemas.openxmlformats.org/officeDocument/2006/relationships/hyperlink" Target="https://en.wikipedia.org/wiki/Web_browser" TargetMode="External"/><Relationship Id="rId54" Type="http://schemas.openxmlformats.org/officeDocument/2006/relationships/hyperlink" Target="https://en.wikipedia.org/wiki/Computer_file" TargetMode="External"/><Relationship Id="rId75" Type="http://schemas.openxmlformats.org/officeDocument/2006/relationships/hyperlink" Target="https://en.wikipedia.org/wiki/De_facto" TargetMode="External"/><Relationship Id="rId96" Type="http://schemas.openxmlformats.org/officeDocument/2006/relationships/hyperlink" Target="https://en.wikipedia.org/wiki/Linux_kernel" TargetMode="External"/><Relationship Id="rId140" Type="http://schemas.openxmlformats.org/officeDocument/2006/relationships/hyperlink" Target="https://en.wikipedia.org/wiki/Open-source" TargetMode="External"/><Relationship Id="rId161" Type="http://schemas.openxmlformats.org/officeDocument/2006/relationships/hyperlink" Target="https://en.wikipedia.org/wiki/GitHub" TargetMode="External"/><Relationship Id="rId182" Type="http://schemas.openxmlformats.org/officeDocument/2006/relationships/image" Target="media/image5.png"/><Relationship Id="rId6" Type="http://schemas.openxmlformats.org/officeDocument/2006/relationships/footnotes" Target="footnotes.xml"/><Relationship Id="rId23" Type="http://schemas.openxmlformats.org/officeDocument/2006/relationships/hyperlink" Target="https://online-convert.com/" TargetMode="External"/><Relationship Id="rId119" Type="http://schemas.openxmlformats.org/officeDocument/2006/relationships/hyperlink" Target="https://en.wikipedia.org/wiki/Wiki" TargetMode="External"/><Relationship Id="rId44" Type="http://schemas.openxmlformats.org/officeDocument/2006/relationships/hyperlink" Target="https://en.wikipedia.org/wiki/Adobe_Photoshop" TargetMode="External"/><Relationship Id="rId65" Type="http://schemas.openxmlformats.org/officeDocument/2006/relationships/hyperlink" Target="https://en.wikipedia.org/wiki/International_Electrotechnical_Commission" TargetMode="External"/><Relationship Id="rId86" Type="http://schemas.openxmlformats.org/officeDocument/2006/relationships/hyperlink" Target="https://nodejs.org/en/" TargetMode="External"/><Relationship Id="rId130" Type="http://schemas.openxmlformats.org/officeDocument/2006/relationships/hyperlink" Target="https://en.wikipedia.org/wiki/Google" TargetMode="External"/><Relationship Id="rId151" Type="http://schemas.openxmlformats.org/officeDocument/2006/relationships/hyperlink" Target="https://en.wikipedia.org/wiki/Chromebit" TargetMode="External"/><Relationship Id="rId172" Type="http://schemas.openxmlformats.org/officeDocument/2006/relationships/hyperlink" Target="https://en.wikipedia.org/wiki/MIT_License" TargetMode="External"/><Relationship Id="rId193" Type="http://schemas.openxmlformats.org/officeDocument/2006/relationships/image" Target="media/image15.png"/><Relationship Id="rId13" Type="http://schemas.openxmlformats.org/officeDocument/2006/relationships/hyperlink" Target="https://www.invensis.net/data-entry/outsource-html-conversion-services/?utm_source=invensis-blog&amp;amp;utm_campaign=blog-post&amp;amp;utm_medium=content-link&amp;amp;utm_term=5-key-strategies-successful-data-conversion" TargetMode="External"/><Relationship Id="rId109" Type="http://schemas.openxmlformats.org/officeDocument/2006/relationships/hyperlink" Target="https://en.wikipedia.org/wiki/Microsoft" TargetMode="External"/><Relationship Id="rId34" Type="http://schemas.openxmlformats.org/officeDocument/2006/relationships/hyperlink" Target="https://en.wikipedia.org/wiki/Public_domain" TargetMode="External"/><Relationship Id="rId55" Type="http://schemas.openxmlformats.org/officeDocument/2006/relationships/hyperlink" Target="https://en.wikipedia.org/wiki/Document" TargetMode="External"/><Relationship Id="rId76" Type="http://schemas.openxmlformats.org/officeDocument/2006/relationships/hyperlink" Target="https://en.wikipedia.org/wiki/Proprietary_format" TargetMode="External"/><Relationship Id="rId97" Type="http://schemas.openxmlformats.org/officeDocument/2006/relationships/hyperlink" Target="https://en.wikipedia.org/wiki/Client%E2%80%93server" TargetMode="External"/><Relationship Id="rId120" Type="http://schemas.openxmlformats.org/officeDocument/2006/relationships/hyperlink" Target="https://en.wikipedia.org/wiki/Open-source_software" TargetMode="External"/><Relationship Id="rId141" Type="http://schemas.openxmlformats.org/officeDocument/2006/relationships/hyperlink" Target="https://en.wikipedia.org/wiki/Chromium_(web_browser)" TargetMode="External"/><Relationship Id="rId7" Type="http://schemas.openxmlformats.org/officeDocument/2006/relationships/endnotes" Target="endnotes.xml"/><Relationship Id="rId162" Type="http://schemas.openxmlformats.org/officeDocument/2006/relationships/hyperlink" Target="https://en.wikipedia.org/wiki/Syntax_highlighting" TargetMode="External"/><Relationship Id="rId183" Type="http://schemas.openxmlformats.org/officeDocument/2006/relationships/image" Target="media/image6.jpeg"/><Relationship Id="rId24" Type="http://schemas.openxmlformats.org/officeDocument/2006/relationships/hyperlink" Target="https://en.wikipedia.org/wiki/File_format" TargetMode="External"/><Relationship Id="rId40" Type="http://schemas.openxmlformats.org/officeDocument/2006/relationships/hyperlink" Target="https://en.wikipedia.org/wiki/Non-disclosure_agreement" TargetMode="External"/><Relationship Id="rId45" Type="http://schemas.openxmlformats.org/officeDocument/2006/relationships/hyperlink" Target="https://en.wikipedia.org/wiki/RAR_(file_format)" TargetMode="External"/><Relationship Id="rId66" Type="http://schemas.openxmlformats.org/officeDocument/2006/relationships/hyperlink" Target="https://en.wikipedia.org/wiki/OpenDocument" TargetMode="External"/><Relationship Id="rId87" Type="http://schemas.openxmlformats.org/officeDocument/2006/relationships/hyperlink" Target="https://reactjs.org/" TargetMode="External"/><Relationship Id="rId110" Type="http://schemas.openxmlformats.org/officeDocument/2006/relationships/hyperlink" Target="https://en.wikipedia.org/wiki/US%24" TargetMode="External"/><Relationship Id="rId115" Type="http://schemas.openxmlformats.org/officeDocument/2006/relationships/hyperlink" Target="https://en.wikipedia.org/wiki/Bug_tracking_system" TargetMode="External"/><Relationship Id="rId131" Type="http://schemas.openxmlformats.org/officeDocument/2006/relationships/hyperlink" Target="https://en.wikipedia.org/wiki/Microsoft_Windows" TargetMode="External"/><Relationship Id="rId136" Type="http://schemas.openxmlformats.org/officeDocument/2006/relationships/hyperlink" Target="https://en.wikipedia.org/wiki/Android_(operating_system)" TargetMode="External"/><Relationship Id="rId157" Type="http://schemas.openxmlformats.org/officeDocument/2006/relationships/hyperlink" Target="https://en.wikipedia.org/wiki/Linux" TargetMode="External"/><Relationship Id="rId178" Type="http://schemas.openxmlformats.org/officeDocument/2006/relationships/hyperlink" Target="https://en.wikipedia.org/wiki/Azure_DevOps_Server" TargetMode="External"/><Relationship Id="rId61" Type="http://schemas.openxmlformats.org/officeDocument/2006/relationships/hyperlink" Target="https://en.wikipedia.org/wiki/Open_format" TargetMode="External"/><Relationship Id="rId82" Type="http://schemas.openxmlformats.org/officeDocument/2006/relationships/hyperlink" Target="https://en.wikipedia.org/wiki/Lossy_compression" TargetMode="External"/><Relationship Id="rId152" Type="http://schemas.openxmlformats.org/officeDocument/2006/relationships/hyperlink" Target="https://en.wikipedia.org/wiki/Chromebox" TargetMode="External"/><Relationship Id="rId173" Type="http://schemas.openxmlformats.org/officeDocument/2006/relationships/hyperlink" Target="https://en.wikipedia.org/wiki/Freeware" TargetMode="External"/><Relationship Id="rId194" Type="http://schemas.openxmlformats.org/officeDocument/2006/relationships/image" Target="media/image16.png"/><Relationship Id="rId199" Type="http://schemas.openxmlformats.org/officeDocument/2006/relationships/hyperlink" Target="http://genesis.blogs.casa.ucl.ac.uk/2011/07/18/extracting-data-from-pdfs-clean-air-in-schools/" TargetMode="External"/><Relationship Id="rId203" Type="http://schemas.openxmlformats.org/officeDocument/2006/relationships/hyperlink" Target="http://online-convert.com/" TargetMode="External"/><Relationship Id="rId19" Type="http://schemas.openxmlformats.org/officeDocument/2006/relationships/hyperlink" Target="https://www.researchgate.net/profile/Muhammad_Bhatti9" TargetMode="External"/><Relationship Id="rId14" Type="http://schemas.openxmlformats.org/officeDocument/2006/relationships/hyperlink" Target="https://www.invensis.net/data-entry/outsource-html-conversion-services/?utm_source=invensis-blog&amp;amp;utm_campaign=blog-post&amp;amp;utm_medium=content-link&amp;amp;utm_term=5-key-strategies-successful-data-conversion" TargetMode="External"/><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Portable_Network_Graphics" TargetMode="External"/><Relationship Id="rId56" Type="http://schemas.openxmlformats.org/officeDocument/2006/relationships/hyperlink" Target="https://en.wikipedia.org/wiki/Computer_storage" TargetMode="External"/><Relationship Id="rId77" Type="http://schemas.openxmlformats.org/officeDocument/2006/relationships/hyperlink" Target="https://en.wikipedia.org/wiki/File_format" TargetMode="External"/><Relationship Id="rId100" Type="http://schemas.openxmlformats.org/officeDocument/2006/relationships/hyperlink" Target="https://en.wikipedia.org/wiki/Repository_(version_control)" TargetMode="External"/><Relationship Id="rId105" Type="http://schemas.openxmlformats.org/officeDocument/2006/relationships/hyperlink" Target="https://en.wikipedia.org/wiki/Software_development" TargetMode="External"/><Relationship Id="rId126" Type="http://schemas.openxmlformats.org/officeDocument/2006/relationships/hyperlink" Target="https://en.wikipedia.org/wiki/Node.js" TargetMode="External"/><Relationship Id="rId147" Type="http://schemas.openxmlformats.org/officeDocument/2006/relationships/hyperlink" Target="https://en.wikipedia.org/wiki/StatCounter" TargetMode="External"/><Relationship Id="rId168" Type="http://schemas.openxmlformats.org/officeDocument/2006/relationships/hyperlink" Target="https://en.wikipedia.org/wiki/Keyboard_shortcut" TargetMode="External"/><Relationship Id="rId8" Type="http://schemas.openxmlformats.org/officeDocument/2006/relationships/image" Target="media/image1.png"/><Relationship Id="rId51" Type="http://schemas.openxmlformats.org/officeDocument/2006/relationships/hyperlink" Target="https://en.wikipedia.org/wiki/Raster_graphics" TargetMode="External"/><Relationship Id="rId72" Type="http://schemas.openxmlformats.org/officeDocument/2006/relationships/hyperlink" Target="https://en.wikipedia.org/wiki/Microsoft_Word" TargetMode="External"/><Relationship Id="rId93" Type="http://schemas.openxmlformats.org/officeDocument/2006/relationships/hyperlink" Target="https://en.wikipedia.org/wiki/Computer_file" TargetMode="External"/><Relationship Id="rId98" Type="http://schemas.openxmlformats.org/officeDocument/2006/relationships/hyperlink" Target="https://en.wikipedia.org/wiki/Directory_(computing)" TargetMode="External"/><Relationship Id="rId121" Type="http://schemas.openxmlformats.org/officeDocument/2006/relationships/hyperlink" Target="https://en.wikipedia.org/wiki/Repository_(version_control)" TargetMode="External"/><Relationship Id="rId142" Type="http://schemas.openxmlformats.org/officeDocument/2006/relationships/hyperlink" Target="https://en.wikipedia.org/wiki/Freeware" TargetMode="External"/><Relationship Id="rId163" Type="http://schemas.openxmlformats.org/officeDocument/2006/relationships/hyperlink" Target="https://en.wikipedia.org/wiki/Syntax_highlighting" TargetMode="External"/><Relationship Id="rId184" Type="http://schemas.openxmlformats.org/officeDocument/2006/relationships/image" Target="media/image7.jpeg"/><Relationship Id="rId189" Type="http://schemas.openxmlformats.org/officeDocument/2006/relationships/image" Target="media/image11.jpeg"/><Relationship Id="rId3" Type="http://schemas.openxmlformats.org/officeDocument/2006/relationships/styles" Target="styles.xml"/><Relationship Id="rId25" Type="http://schemas.openxmlformats.org/officeDocument/2006/relationships/hyperlink" Target="https://en.wikipedia.org/wiki/Data_(computing)" TargetMode="External"/><Relationship Id="rId46" Type="http://schemas.openxmlformats.org/officeDocument/2006/relationships/hyperlink" Target="https://en.wikipedia.org/wiki/Windows_Media_Audio" TargetMode="External"/><Relationship Id="rId67" Type="http://schemas.openxmlformats.org/officeDocument/2006/relationships/hyperlink" Target="https://en.wikipedia.org/wiki/Office_Open_XML" TargetMode="External"/><Relationship Id="rId116" Type="http://schemas.openxmlformats.org/officeDocument/2006/relationships/hyperlink" Target="https://en.wikipedia.org/wiki/Bug_tracking_system" TargetMode="External"/><Relationship Id="rId137" Type="http://schemas.openxmlformats.org/officeDocument/2006/relationships/hyperlink" Target="https://en.wikipedia.org/wiki/Chrome_OS" TargetMode="External"/><Relationship Id="rId158" Type="http://schemas.openxmlformats.org/officeDocument/2006/relationships/hyperlink" Target="https://en.wikipedia.org/wiki/MacOS" TargetMode="External"/><Relationship Id="rId20" Type="http://schemas.openxmlformats.org/officeDocument/2006/relationships/hyperlink" Target="https://www.researchgate.net/profile/Adeel_Ahmad" TargetMode="External"/><Relationship Id="rId41" Type="http://schemas.openxmlformats.org/officeDocument/2006/relationships/hyperlink" Target="https://en.wikipedia.org/wiki/Non-disclosure_agreement" TargetMode="External"/><Relationship Id="rId62" Type="http://schemas.openxmlformats.org/officeDocument/2006/relationships/hyperlink" Target="https://en.wikipedia.org/wiki/DocBook" TargetMode="External"/><Relationship Id="rId83" Type="http://schemas.openxmlformats.org/officeDocument/2006/relationships/hyperlink" Target="https://en.wikipedia.org/wiki/Bitstream" TargetMode="External"/><Relationship Id="rId88" Type="http://schemas.openxmlformats.org/officeDocument/2006/relationships/hyperlink" Target="https://en.wikipedia.org/wiki/Distributed_version_control" TargetMode="External"/><Relationship Id="rId111" Type="http://schemas.openxmlformats.org/officeDocument/2006/relationships/hyperlink" Target="https://en.wikipedia.org/wiki/Distributed_version_control" TargetMode="External"/><Relationship Id="rId132" Type="http://schemas.openxmlformats.org/officeDocument/2006/relationships/hyperlink" Target="https://en.wikipedia.org/wiki/Ported" TargetMode="External"/><Relationship Id="rId153" Type="http://schemas.openxmlformats.org/officeDocument/2006/relationships/hyperlink" Target="https://en.wikipedia.org/wiki/Chromebase" TargetMode="External"/><Relationship Id="rId174" Type="http://schemas.openxmlformats.org/officeDocument/2006/relationships/hyperlink" Target="https://en.wikipedia.org/wiki/Electron_(software_framework)" TargetMode="External"/><Relationship Id="rId179" Type="http://schemas.openxmlformats.org/officeDocument/2006/relationships/hyperlink" Target="https://en.wikipedia.org/wiki/Stack_Overflow" TargetMode="External"/><Relationship Id="rId195" Type="http://schemas.openxmlformats.org/officeDocument/2006/relationships/hyperlink" Target="http://www.printernational.org/iso-paper-sizes.php" TargetMode="External"/><Relationship Id="rId190" Type="http://schemas.openxmlformats.org/officeDocument/2006/relationships/image" Target="media/image12.jpeg"/><Relationship Id="rId204" Type="http://schemas.openxmlformats.org/officeDocument/2006/relationships/hyperlink" Target="http://online-convert.com/" TargetMode="External"/><Relationship Id="rId15" Type="http://schemas.openxmlformats.org/officeDocument/2006/relationships/hyperlink" Target="https://ieeexplore.ieee.org/xpl/RecentIssue.jsp?punumber=5288520" TargetMode="External"/><Relationship Id="rId36" Type="http://schemas.openxmlformats.org/officeDocument/2006/relationships/hyperlink" Target="https://en.wikipedia.org/wiki/Hypertext_Markup_Language" TargetMode="External"/><Relationship Id="rId57" Type="http://schemas.openxmlformats.org/officeDocument/2006/relationships/hyperlink" Target="https://en.wikipedia.org/wiki/Computer_storage" TargetMode="External"/><Relationship Id="rId106" Type="http://schemas.openxmlformats.org/officeDocument/2006/relationships/hyperlink" Target="https://en.wikipedia.org/wiki/Software_development" TargetMode="External"/><Relationship Id="rId127" Type="http://schemas.openxmlformats.org/officeDocument/2006/relationships/hyperlink" Target="https://en.wikipedia.org/wiki/Online_database" TargetMode="External"/><Relationship Id="rId10" Type="http://schemas.openxmlformats.org/officeDocument/2006/relationships/footer" Target="footer1.xml"/><Relationship Id="rId31" Type="http://schemas.openxmlformats.org/officeDocument/2006/relationships/hyperlink" Target="https://en.wikipedia.org/wiki/Software_license" TargetMode="External"/><Relationship Id="rId52" Type="http://schemas.openxmlformats.org/officeDocument/2006/relationships/hyperlink" Target="https://en.wikipedia.org/wiki/Text_file" TargetMode="External"/><Relationship Id="rId73" Type="http://schemas.openxmlformats.org/officeDocument/2006/relationships/hyperlink" Target="https://en.wikipedia.org/wiki/DOC_(computing)" TargetMode="External"/><Relationship Id="rId78" Type="http://schemas.openxmlformats.org/officeDocument/2006/relationships/hyperlink" Target="https://en.wikipedia.org/wiki/Digital_audio" TargetMode="External"/><Relationship Id="rId94" Type="http://schemas.openxmlformats.org/officeDocument/2006/relationships/hyperlink" Target="https://en.wikipedia.org/wiki/Data_integrity" TargetMode="External"/><Relationship Id="rId99" Type="http://schemas.openxmlformats.org/officeDocument/2006/relationships/hyperlink" Target="https://en.wikipedia.org/wiki/Node_(networking)" TargetMode="External"/><Relationship Id="rId101" Type="http://schemas.openxmlformats.org/officeDocument/2006/relationships/hyperlink" Target="https://en.wikipedia.org/wiki/Free_and_open-source_software" TargetMode="External"/><Relationship Id="rId122" Type="http://schemas.openxmlformats.org/officeDocument/2006/relationships/hyperlink" Target="https://en.wikipedia.org/wiki/Source_code" TargetMode="External"/><Relationship Id="rId143" Type="http://schemas.openxmlformats.org/officeDocument/2006/relationships/hyperlink" Target="https://en.wikipedia.org/wiki/WebKit" TargetMode="External"/><Relationship Id="rId148" Type="http://schemas.openxmlformats.org/officeDocument/2006/relationships/hyperlink" Target="https://en.wikipedia.org/wiki/Usage_share_of_web_browsers" TargetMode="External"/><Relationship Id="rId164" Type="http://schemas.openxmlformats.org/officeDocument/2006/relationships/hyperlink" Target="https://en.wikipedia.org/wiki/Intelligent_code_completion" TargetMode="External"/><Relationship Id="rId169" Type="http://schemas.openxmlformats.org/officeDocument/2006/relationships/hyperlink" Target="https://en.wikipedia.org/wiki/Plug-in_(computing)" TargetMode="External"/><Relationship Id="rId185" Type="http://schemas.openxmlformats.org/officeDocument/2006/relationships/hyperlink" Target="https://masterkn48.github.io/aio/"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3.jpeg"/><Relationship Id="rId26" Type="http://schemas.openxmlformats.org/officeDocument/2006/relationships/hyperlink" Target="https://en.wikipedia.org/wiki/Specification" TargetMode="External"/><Relationship Id="rId47" Type="http://schemas.openxmlformats.org/officeDocument/2006/relationships/hyperlink" Target="https://en.wikipedia.org/wiki/Microsoft" TargetMode="External"/><Relationship Id="rId68" Type="http://schemas.openxmlformats.org/officeDocument/2006/relationships/hyperlink" Target="https://en.wikipedia.org/wiki/Office_Open_XML" TargetMode="External"/><Relationship Id="rId89" Type="http://schemas.openxmlformats.org/officeDocument/2006/relationships/hyperlink" Target="https://en.wikipedia.org/wiki/Source_code" TargetMode="External"/><Relationship Id="rId112" Type="http://schemas.openxmlformats.org/officeDocument/2006/relationships/hyperlink" Target="https://en.wikipedia.org/wiki/Distributed_version_control" TargetMode="External"/><Relationship Id="rId133" Type="http://schemas.openxmlformats.org/officeDocument/2006/relationships/hyperlink" Target="https://en.wikipedia.org/wiki/Linux" TargetMode="External"/><Relationship Id="rId154" Type="http://schemas.openxmlformats.org/officeDocument/2006/relationships/hyperlink" Target="https://en.wikipedia.org/wiki/Source-code_editor" TargetMode="External"/><Relationship Id="rId175" Type="http://schemas.openxmlformats.org/officeDocument/2006/relationships/hyperlink" Target="https://en.wikipedia.org/wiki/Node.js" TargetMode="External"/><Relationship Id="rId196" Type="http://schemas.openxmlformats.org/officeDocument/2006/relationships/hyperlink" Target="http://www.printernational.org/iso-paper-sizes.php" TargetMode="External"/><Relationship Id="rId200" Type="http://schemas.openxmlformats.org/officeDocument/2006/relationships/hyperlink" Target="http://genesis.blogs.casa.ucl.ac.uk/2011/07/18/extracting-data-from-pdfs-clean-air-in-schools/" TargetMode="External"/><Relationship Id="rId16" Type="http://schemas.openxmlformats.org/officeDocument/2006/relationships/hyperlink" Target="https://ieeexplore.ieee.org/xpl/tocresult.jsp?isnumber=5391092" TargetMode="External"/><Relationship Id="rId37" Type="http://schemas.openxmlformats.org/officeDocument/2006/relationships/hyperlink" Target="https://en.wikipedia.org/wiki/Gzip" TargetMode="External"/><Relationship Id="rId58" Type="http://schemas.openxmlformats.org/officeDocument/2006/relationships/hyperlink" Target="https://en.wikipedia.org/wiki/Computer" TargetMode="External"/><Relationship Id="rId79" Type="http://schemas.openxmlformats.org/officeDocument/2006/relationships/hyperlink" Target="https://en.wikipedia.org/wiki/Computer" TargetMode="External"/><Relationship Id="rId102" Type="http://schemas.openxmlformats.org/officeDocument/2006/relationships/hyperlink" Target="https://en.wikipedia.org/wiki/Free_and_open-source_software" TargetMode="External"/><Relationship Id="rId123" Type="http://schemas.openxmlformats.org/officeDocument/2006/relationships/hyperlink" Target="https://httpwg.org/specs/rfc7234.html#heuristic.freshness" TargetMode="External"/><Relationship Id="rId144" Type="http://schemas.openxmlformats.org/officeDocument/2006/relationships/hyperlink" Target="https://en.wikipedia.org/wiki/Browser_engine" TargetMode="External"/><Relationship Id="rId90" Type="http://schemas.openxmlformats.org/officeDocument/2006/relationships/hyperlink" Target="https://en.wikipedia.org/wiki/Source_code" TargetMode="External"/><Relationship Id="rId165" Type="http://schemas.openxmlformats.org/officeDocument/2006/relationships/hyperlink" Target="https://en.wikipedia.org/wiki/Snippet_(programming)" TargetMode="External"/><Relationship Id="rId186" Type="http://schemas.openxmlformats.org/officeDocument/2006/relationships/image" Target="media/image8.jpeg"/><Relationship Id="rId27" Type="http://schemas.openxmlformats.org/officeDocument/2006/relationships/hyperlink" Target="https://en.wikipedia.org/wiki/Standards_organization" TargetMode="External"/><Relationship Id="rId48" Type="http://schemas.openxmlformats.org/officeDocument/2006/relationships/hyperlink" Target="https://en.wikipedia.org/wiki/Digital_image" TargetMode="External"/><Relationship Id="rId69" Type="http://schemas.openxmlformats.org/officeDocument/2006/relationships/hyperlink" Target="https://en.wikipedia.org/wiki/HTML" TargetMode="External"/><Relationship Id="rId113" Type="http://schemas.openxmlformats.org/officeDocument/2006/relationships/hyperlink" Target="https://en.wikipedia.org/wiki/Source_code_management" TargetMode="External"/><Relationship Id="rId134" Type="http://schemas.openxmlformats.org/officeDocument/2006/relationships/hyperlink" Target="https://en.wikipedia.org/wiki/MacOS" TargetMode="External"/><Relationship Id="rId80" Type="http://schemas.openxmlformats.org/officeDocument/2006/relationships/hyperlink" Target="https://en.wikipedia.org/wiki/Audio_coding_format" TargetMode="External"/><Relationship Id="rId155" Type="http://schemas.openxmlformats.org/officeDocument/2006/relationships/hyperlink" Target="https://en.wikipedia.org/wiki/Microsoft" TargetMode="External"/><Relationship Id="rId176" Type="http://schemas.openxmlformats.org/officeDocument/2006/relationships/hyperlink" Target="https://en.wikipedia.org/wiki/Blink_layout_engine" TargetMode="External"/><Relationship Id="rId197" Type="http://schemas.openxmlformats.org/officeDocument/2006/relationships/hyperlink" Target="https://www.cl.cam.ac.uk/%7Emgk25/iso-paper-ps.txt" TargetMode="External"/><Relationship Id="rId201" Type="http://schemas.openxmlformats.org/officeDocument/2006/relationships/hyperlink" Target="http://www.tricksmachine.com/2012/03/zamzar-convert-yourfiles-by-" TargetMode="External"/><Relationship Id="rId17" Type="http://schemas.openxmlformats.org/officeDocument/2006/relationships/hyperlink" Target="https://www.researchgate.net/profile/Muhammad_Bhatti9" TargetMode="External"/><Relationship Id="rId38" Type="http://schemas.openxmlformats.org/officeDocument/2006/relationships/hyperlink" Target="https://en.wikipedia.org/wiki/JPEG_2000" TargetMode="External"/><Relationship Id="rId59" Type="http://schemas.openxmlformats.org/officeDocument/2006/relationships/hyperlink" Target="https://en.wikipedia.org/wiki/XML" TargetMode="External"/><Relationship Id="rId103" Type="http://schemas.openxmlformats.org/officeDocument/2006/relationships/hyperlink" Target="https://en.wikipedia.org/wiki/GNU_General_Public_License" TargetMode="External"/><Relationship Id="rId124" Type="http://schemas.openxmlformats.org/officeDocument/2006/relationships/hyperlink" Target="https://en.wikipedia.org/wiki/Package_manager" TargetMode="External"/><Relationship Id="rId70" Type="http://schemas.openxmlformats.org/officeDocument/2006/relationships/hyperlink" Target="https://en.wikipedia.org/wiki/International_Organization_for_Standardization" TargetMode="External"/><Relationship Id="rId91" Type="http://schemas.openxmlformats.org/officeDocument/2006/relationships/hyperlink" Target="https://en.wikipedia.org/wiki/Software_development" TargetMode="External"/><Relationship Id="rId145" Type="http://schemas.openxmlformats.org/officeDocument/2006/relationships/hyperlink" Target="https://en.wikipedia.org/wiki/Fork_(software_development)" TargetMode="External"/><Relationship Id="rId166" Type="http://schemas.openxmlformats.org/officeDocument/2006/relationships/hyperlink" Target="https://en.wikipedia.org/wiki/Code_refactoring" TargetMode="External"/><Relationship Id="rId187" Type="http://schemas.openxmlformats.org/officeDocument/2006/relationships/image" Target="media/image9.jpeg"/><Relationship Id="rId1" Type="http://schemas.openxmlformats.org/officeDocument/2006/relationships/customXml" Target="../customXml/item1.xml"/><Relationship Id="rId28" Type="http://schemas.openxmlformats.org/officeDocument/2006/relationships/hyperlink" Target="https://en.wikipedia.org/wiki/Proprietary_software" TargetMode="External"/><Relationship Id="rId49" Type="http://schemas.openxmlformats.org/officeDocument/2006/relationships/hyperlink" Target="https://en.wikipedia.org/wiki/Vector_graphics" TargetMode="External"/><Relationship Id="rId114" Type="http://schemas.openxmlformats.org/officeDocument/2006/relationships/hyperlink" Target="https://en.wikipedia.org/wiki/Access_control" TargetMode="External"/><Relationship Id="rId60" Type="http://schemas.openxmlformats.org/officeDocument/2006/relationships/hyperlink" Target="https://en.wikipedia.org/wiki/PDF" TargetMode="External"/><Relationship Id="rId81" Type="http://schemas.openxmlformats.org/officeDocument/2006/relationships/hyperlink" Target="https://en.wikipedia.org/wiki/Audio_compression_(data)" TargetMode="External"/><Relationship Id="rId135" Type="http://schemas.openxmlformats.org/officeDocument/2006/relationships/hyperlink" Target="https://en.wikipedia.org/wiki/IOS" TargetMode="External"/><Relationship Id="rId156" Type="http://schemas.openxmlformats.org/officeDocument/2006/relationships/hyperlink" Target="https://en.wikipedia.org/wiki/Windows" TargetMode="External"/><Relationship Id="rId177" Type="http://schemas.openxmlformats.org/officeDocument/2006/relationships/hyperlink" Target="https://en.wikipedia.org/wiki/Atom_(text_editor)" TargetMode="External"/><Relationship Id="rId198" Type="http://schemas.openxmlformats.org/officeDocument/2006/relationships/hyperlink" Target="https://www.cl.cam.ac.uk/%7Emgk25/iso-paper-ps.txt" TargetMode="External"/><Relationship Id="rId202" Type="http://schemas.openxmlformats.org/officeDocument/2006/relationships/hyperlink" Target="http://pdftotext.com/" TargetMode="External"/><Relationship Id="rId18" Type="http://schemas.openxmlformats.org/officeDocument/2006/relationships/hyperlink" Target="https://www.researchgate.net/profile/Adeel_Ahmad" TargetMode="External"/><Relationship Id="rId39" Type="http://schemas.openxmlformats.org/officeDocument/2006/relationships/hyperlink" Target="https://en.wikipedia.org/wiki/File_format" TargetMode="External"/><Relationship Id="rId50" Type="http://schemas.openxmlformats.org/officeDocument/2006/relationships/hyperlink" Target="https://en.wikipedia.org/wiki/Computer_file" TargetMode="External"/><Relationship Id="rId104" Type="http://schemas.openxmlformats.org/officeDocument/2006/relationships/hyperlink" Target="https://en.wikipedia.org/wiki/Internet_hosting_service" TargetMode="External"/><Relationship Id="rId125" Type="http://schemas.openxmlformats.org/officeDocument/2006/relationships/hyperlink" Target="https://en.wikipedia.org/wiki/JavaScript" TargetMode="External"/><Relationship Id="rId146" Type="http://schemas.openxmlformats.org/officeDocument/2006/relationships/hyperlink" Target="https://en.wikipedia.org/wiki/Blink_(browser_engine)" TargetMode="External"/><Relationship Id="rId167" Type="http://schemas.openxmlformats.org/officeDocument/2006/relationships/hyperlink" Target="https://en.wikipedia.org/wiki/Theme_(computing)" TargetMode="External"/><Relationship Id="rId188" Type="http://schemas.openxmlformats.org/officeDocument/2006/relationships/image" Target="media/image10.jpeg"/><Relationship Id="rId71" Type="http://schemas.openxmlformats.org/officeDocument/2006/relationships/hyperlink" Target="https://en.wikipedia.org/wiki/International_Electrotechnical_Commission" TargetMode="External"/><Relationship Id="rId92" Type="http://schemas.openxmlformats.org/officeDocument/2006/relationships/hyperlink" Target="https://en.wikipedia.org/wiki/Programmer" TargetMode="External"/><Relationship Id="rId2" Type="http://schemas.openxmlformats.org/officeDocument/2006/relationships/numbering" Target="numbering.xml"/><Relationship Id="rId29" Type="http://schemas.openxmlformats.org/officeDocument/2006/relationships/hyperlink" Target="https://en.wikipedia.org/wiki/Free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9733</Words>
  <Characters>55484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dc:creator>
  <cp:lastModifiedBy>Administrator</cp:lastModifiedBy>
  <cp:revision>2</cp:revision>
  <dcterms:created xsi:type="dcterms:W3CDTF">2020-06-07T14:19:00Z</dcterms:created>
  <dcterms:modified xsi:type="dcterms:W3CDTF">2020-06-07T14:19:00Z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Microsoft® Word 2016</vt:lpwstr>
  </property>
  <property fmtid="{D5CDD505-2E9C-101B-9397-08002B2CF9AE}" pid="4" name="LastSaved">
    <vt:filetime>2020-06-06T00:00:00Z</vt:filetime>
  </property>
  <property fmtid="{D5CDD505-2E9C-101B-9397-08002B2CF9AE}" pid="5" name="KSOProductBuildVer">
    <vt:lpwstr>1033-11.2.0.8342</vt:lpwstr>
  </property>
</Properties>
</file>